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CC6E3">
      <w:pPr>
        <w:pStyle w:val="3"/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荔枝霜疫霉预警等级气象因子阈值分析报告</w:t>
      </w:r>
    </w:p>
    <w:p w14:paraId="1F0F5E31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数据说明</w:t>
      </w:r>
    </w:p>
    <w:p w14:paraId="2D916FD3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数据来源: 样本数据.xlsx</w:t>
      </w:r>
    </w:p>
    <w:p w14:paraId="7E2BA16E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有效样本数: 57 条</w:t>
      </w:r>
    </w:p>
    <w:p w14:paraId="05F80851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预警等级分布：</w:t>
      </w:r>
    </w:p>
    <w:p w14:paraId="6A8F785E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0级（不发生）: 14 条</w:t>
      </w:r>
    </w:p>
    <w:p w14:paraId="5D395415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1级（轻度）: 13 条</w:t>
      </w:r>
    </w:p>
    <w:p w14:paraId="35288CF6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2级（中度）: 21 条</w:t>
      </w:r>
    </w:p>
    <w:p w14:paraId="37F6CD7A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3级（重度）: 9 条</w:t>
      </w:r>
    </w:p>
    <w:p w14:paraId="16D2F669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模型参数</w:t>
      </w:r>
    </w:p>
    <w:p w14:paraId="7A48A6D2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决策树最大深度: 4</w:t>
      </w:r>
    </w:p>
    <w:p w14:paraId="5C5F0A64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叶子节点最小样本数: 2</w:t>
      </w:r>
    </w:p>
    <w:p w14:paraId="77B881A4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预警等级阈值规则</w:t>
      </w:r>
      <w:bookmarkStart w:id="0" w:name="_GoBack"/>
      <w:bookmarkEnd w:id="0"/>
    </w:p>
    <w:p w14:paraId="57043226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0级（不发生）预警规则</w:t>
      </w:r>
    </w:p>
    <w:p w14:paraId="2A3BEB3E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规则1（覆盖样本=11，准确率=100.0%）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FA3FAC3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10天累积雨量 ≤ 19.500 且 当天相对湿度 &gt; 74.500 且 10天累积日照时数 &gt; 29.550</w:t>
      </w:r>
    </w:p>
    <w:p w14:paraId="0944312B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11, 1: 0, 2: 0, 3: 0}</w:t>
      </w:r>
    </w:p>
    <w:p w14:paraId="292B2CF4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score=11.00=11*1.000</w:t>
      </w:r>
    </w:p>
    <w:p w14:paraId="2E83002E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规则2（覆盖样本=2，准确率=50.0%）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1AB2E4F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10天累积雨量 ≤ 19.500 且 当天相对湿度 &gt; 74.500 且 10天累积日照时数 ≤ 29.550 且 当天降雨时数 ≤ 0.500</w:t>
      </w:r>
    </w:p>
    <w:p w14:paraId="4D5F23A9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1, 1: 0, 2: 1, 3: 0}</w:t>
      </w:r>
    </w:p>
    <w:p w14:paraId="0CA05F8C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score=1.00=2*0.500</w:t>
      </w:r>
    </w:p>
    <w:p w14:paraId="2AB7D10F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规则3（覆盖样本=2，准确率=50.0%）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C08D6E6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10天累积雨量 &gt; 19.500 且 10天累积日照时数 &gt; 24.850 且 10天累积日照时数 ≤ 50.750 且 当天相对湿度 &gt; 97.000</w:t>
      </w:r>
    </w:p>
    <w:p w14:paraId="39AC7F65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1, 1: 0, 2: 1, 3: 0}</w:t>
      </w:r>
    </w:p>
    <w:p w14:paraId="36003117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score=1.00=2*0.500</w:t>
      </w:r>
    </w:p>
    <w:p w14:paraId="68BEB39F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10天累积雨量 ≤ 19.500 且 当天相对湿度 &gt; 74.500 且 10天累积日照时数 &gt; 29.550（samples=11，准确率=1.000，score=11.00）</w:t>
      </w:r>
    </w:p>
    <w:p w14:paraId="585106AD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1级（轻度）预警规则</w:t>
      </w:r>
    </w:p>
    <w:p w14:paraId="64248BA7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规则1（覆盖样本=6，准确率=100.0%）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37016294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10天累积雨量 ≤ 19.500 且 当天相对湿度 ≤ 74.500</w:t>
      </w:r>
    </w:p>
    <w:p w14:paraId="442C9782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0, 1: 6, 2: 0, 3: 0}</w:t>
      </w:r>
    </w:p>
    <w:p w14:paraId="4B8E8FBA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score=6.00=6*1.000</w:t>
      </w:r>
    </w:p>
    <w:p w14:paraId="747D872B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规则2（覆盖样本=3，准确率=100.0%）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68BB8DA8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10天累积雨量 &gt; 19.500 且 10天累积日照时数 ≤ 24.850 且 当天平均气温 &gt; 23.050 且 5天平均相对湿度 ≤ 88.300</w:t>
      </w:r>
    </w:p>
    <w:p w14:paraId="7960005A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0, 1: 3, 2: 0, 3: 0}</w:t>
      </w:r>
    </w:p>
    <w:p w14:paraId="3664A2CA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score=3.00=3*1.000</w:t>
      </w:r>
    </w:p>
    <w:p w14:paraId="3E881F99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规则3（覆盖样本=2，准确率=100.0%）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BC687AC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10天累积雨量 ≤ 19.500 且 当天相对湿度 &gt; 74.500 且 10天累积日照时数 ≤ 29.550 且 当天降雨时数 &gt; 0.500</w:t>
      </w:r>
    </w:p>
    <w:p w14:paraId="03FEEB5E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0, 1: 2, 2: 0, 3: 0}</w:t>
      </w:r>
    </w:p>
    <w:p w14:paraId="16AD303E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score=2.00=2*1.000</w:t>
      </w:r>
    </w:p>
    <w:p w14:paraId="5BE278B6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规则4（覆盖样本=3，准确率=66.7%）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CBBCF37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10天累积雨量 &gt; 19.500 且 10天累积日照时数 &gt; 24.850 且 10天累积日照时数 &gt; 50.750</w:t>
      </w:r>
    </w:p>
    <w:p w14:paraId="12525CC4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1, 1: 2, 2: 0, 3: 0}</w:t>
      </w:r>
    </w:p>
    <w:p w14:paraId="3C0D2E5C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score=2.00=3*0.667</w:t>
      </w:r>
    </w:p>
    <w:p w14:paraId="33BE5389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10天累积雨量 ≤ 19.500 且 当天相对湿度 ≤ 74.500（samples=6，准确率=1.000，score=6.00）</w:t>
      </w:r>
    </w:p>
    <w:p w14:paraId="24DEC7B6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2级（中度）预警规则</w:t>
      </w:r>
    </w:p>
    <w:p w14:paraId="6F77816A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规则1（覆盖样本=13，准确率=100.0%）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0698458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10天累积雨量 &gt; 19.500 且 10天累积日照时数 &gt; 24.850 且 10天累积日照时数 ≤ 50.750 且 当天相对湿度 ≤ 97.000</w:t>
      </w:r>
    </w:p>
    <w:p w14:paraId="6A70AB01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0, 1: 0, 2: 13, 3: 0}</w:t>
      </w:r>
    </w:p>
    <w:p w14:paraId="735F4B98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score=13.00=13*1.000</w:t>
      </w:r>
    </w:p>
    <w:p w14:paraId="1EEB9855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规则2（覆盖样本=5，准确率=80.0%）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546DB917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10天累积雨量 &gt; 19.500 且 10天累积日照时数 ≤ 24.850 且 当天平均气温 &gt; 23.050 且 5天平均相对湿度 &gt; 88.300</w:t>
      </w:r>
    </w:p>
    <w:p w14:paraId="098171E5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0, 1: 0, 2: 4, 3: 1}</w:t>
      </w:r>
    </w:p>
    <w:p w14:paraId="6444F6DE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score=4.00=5*0.800</w:t>
      </w:r>
    </w:p>
    <w:p w14:paraId="29B6A07B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规则3（覆盖样本=2，准确率=50.0%）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08B93C30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10天累积雨量 ≤ 19.500 且 当天相对湿度 &gt; 74.500 且 10天累积日照时数 ≤ 29.550 且 当天降雨时数 ≤ 0.500</w:t>
      </w:r>
    </w:p>
    <w:p w14:paraId="5B689168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1, 1: 0, 2: 1, 3: 0}</w:t>
      </w:r>
    </w:p>
    <w:p w14:paraId="0D80F4E1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score=1.00=2*0.500</w:t>
      </w:r>
    </w:p>
    <w:p w14:paraId="736C7AA1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规则4（覆盖样本=2，准确率=50.0%）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0BB624AE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10天累积雨量 &gt; 19.500 且 10天累积日照时数 &gt; 24.850 且 10天累积日照时数 ≤ 50.750 且 当天相对湿度 &gt; 97.000</w:t>
      </w:r>
    </w:p>
    <w:p w14:paraId="31F60874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1, 1: 0, 2: 1, 3: 0}</w:t>
      </w:r>
    </w:p>
    <w:p w14:paraId="60DA917C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score=1.00=2*0.500</w:t>
      </w:r>
    </w:p>
    <w:p w14:paraId="3B1F5D82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10天累积雨量 &gt; 19.500 且 10天累积日照时数 &gt; 24.850 且 10天累积日照时数 ≤ 50.750 且 当天相对湿度 ≤ 97.000（samples=13，准确率=1.000，score=13.00）</w:t>
      </w:r>
    </w:p>
    <w:p w14:paraId="2E2AEC38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3级（重度）预警规则</w:t>
      </w:r>
    </w:p>
    <w:p w14:paraId="590E9835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规则1（覆盖样本=7，准确率=100.0%）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8EACB8E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10天累积雨量 &gt; 19.500 且 10天累积日照时数 ≤ 24.850 且 当天平均气温 ≤ 23.050</w:t>
      </w:r>
    </w:p>
    <w:p w14:paraId="3A1DA898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0, 1: 0, 2: 0, 3: 7}</w:t>
      </w:r>
    </w:p>
    <w:p w14:paraId="39A480CA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score=7.00=7*1.000</w:t>
      </w:r>
    </w:p>
    <w:p w14:paraId="41434CDB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10天累积雨量 &gt; 19.500 且 10天累积日照时数 ≤ 24.850 且 当天平均气温 ≤ 23.050（samples=7，准确率=1.000，score=7.00）</w:t>
      </w:r>
    </w:p>
    <w:p w14:paraId="34EA0737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──────────────────────────────────────────────────</w:t>
      </w:r>
    </w:p>
    <w:p w14:paraId="6FE5649A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气象预报预警等级判断流程</w:t>
      </w:r>
    </w:p>
    <w:p w14:paraId="111A7CAD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⚠️ 重要提示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：以下流程基于决策树规则，建议优先使用完整的决策树模型进行预测。若采用规则判断进行快速预报，请按照以下顺序依次检查条件：</w:t>
      </w:r>
    </w:p>
    <w:p w14:paraId="13E7F55F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判断顺序：3级 → 2级 → 1级 → 0级</w:t>
      </w:r>
    </w:p>
    <w:p w14:paraId="2D6BB6FB">
      <w:pPr>
        <w:pStyle w:val="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第一步：判断3级（重度）预警</w:t>
      </w:r>
    </w:p>
    <w:p w14:paraId="62A026C5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：同时满足以下三个条件</w:t>
      </w:r>
    </w:p>
    <w:p w14:paraId="75432C30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✓ 10天累积雨量 &gt; 19.5 mm</w:t>
      </w:r>
    </w:p>
    <w:p w14:paraId="5FA1ED57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✓ 10天累积日照时数 ≤ 24.85 小时</w:t>
      </w:r>
    </w:p>
    <w:p w14:paraId="5C914287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✓ 当天平均气温 ≤ 23.05 °C</w:t>
      </w:r>
    </w:p>
    <w:p w14:paraId="0BE01F9C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判断结果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：满足 → 发布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3级（重度）预警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，结束判断</w:t>
      </w:r>
    </w:p>
    <w:p w14:paraId="52A7964D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──────────────────────────────────────────────────</w:t>
      </w:r>
    </w:p>
    <w:p w14:paraId="052D2793">
      <w:pPr>
        <w:pStyle w:val="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第二步：判断2级（中度）预警</w:t>
      </w:r>
    </w:p>
    <w:p w14:paraId="2E746152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：同时满足以下四个条件</w:t>
      </w:r>
    </w:p>
    <w:p w14:paraId="543B05F5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✓ 10天累积雨量 &gt; 19.5 mm</w:t>
      </w:r>
    </w:p>
    <w:p w14:paraId="0C1F21BA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✓ 10天累积日照时数 &gt; 24.85 小时</w:t>
      </w:r>
    </w:p>
    <w:p w14:paraId="489CD98A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✓ 10天累积日照时数 ≤ 50.75 小时</w:t>
      </w:r>
    </w:p>
    <w:p w14:paraId="5C134385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✓ 当天相对湿度 ≤ 97.0%</w:t>
      </w:r>
    </w:p>
    <w:p w14:paraId="6A438922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判断结果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：满足 → 发布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2级（中度）预警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，结束判断</w:t>
      </w:r>
    </w:p>
    <w:p w14:paraId="3EE0CAB1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──────────────────────────────────────────────────</w:t>
      </w:r>
    </w:p>
    <w:p w14:paraId="4F903169">
      <w:pPr>
        <w:pStyle w:val="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第三步：判断1级（轻度）预警</w:t>
      </w:r>
    </w:p>
    <w:p w14:paraId="3EE7CFC6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：同时满足以下两个条件</w:t>
      </w:r>
    </w:p>
    <w:p w14:paraId="149FB866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✓ 10天累积雨量 ≤ 19.5 mm</w:t>
      </w:r>
    </w:p>
    <w:p w14:paraId="505E61ED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✓ 当天相对湿度 ≤ 74.5%</w:t>
      </w:r>
    </w:p>
    <w:p w14:paraId="372865C4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判断结果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：满足 → 发布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1级（轻度）预警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，结束判断</w:t>
      </w:r>
    </w:p>
    <w:p w14:paraId="541C553A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──────────────────────────────────────────────────</w:t>
      </w:r>
    </w:p>
    <w:p w14:paraId="3306F6F8">
      <w:pPr>
        <w:pStyle w:val="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第四步：判断0级（不发生）</w:t>
      </w:r>
    </w:p>
    <w:p w14:paraId="0E0B1E7F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条件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：同时满足以下三个条件</w:t>
      </w:r>
    </w:p>
    <w:p w14:paraId="24A89D05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✓ 10天累积雨量 ≤ 19.5 mm</w:t>
      </w:r>
    </w:p>
    <w:p w14:paraId="2C1F6E61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✓ 当天相对湿度 &gt; 74.5%</w:t>
      </w:r>
    </w:p>
    <w:p w14:paraId="669C8C1D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✓ 10天累积日照时数 &gt; 29.55 小时</w:t>
      </w:r>
    </w:p>
    <w:p w14:paraId="40B2722E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判断结果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：满足 → 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0级（不发生）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，无需发布预警</w:t>
      </w:r>
    </w:p>
    <w:p w14:paraId="69E8B775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──────────────────────────────────────────────────</w:t>
      </w:r>
    </w:p>
    <w:p w14:paraId="2AC6A5D8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完整判断流程图</w:t>
      </w:r>
    </w:p>
    <w:p w14:paraId="5C4DA791">
      <w:pPr>
        <w:pStyle w:val="137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>开始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↓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>10天累积雨量是否 &gt; 19.5 mm?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├─ 是 → 10天累积日照时数是否 ≤ 24.85 小时?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│         ├─ 是 → 当天平均气温是否 ≤ 23.05 °C?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│         │         ├─ 是 → 【3级预警】 ✓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│         │         └─ 否 → 继续判断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│         └─ 否 → 10天累积日照时数是否 ≤ 50.75 小时?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│                   ├─ 是 → 当天相对湿度是否 ≤ 97.0%?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│                   │         ├─ 是 → 【2级预警】 ✓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│                   │         └─ 否 → 继续判断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│                   └─ 否 → 继续判断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│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└─ 否 → 当天相对湿度是否 ≤ 74.5%?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├─ 是 → 【1级预警】 ✓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└─ 否 → 10天累积日照时数是否 &gt; 29.55 小时?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          ├─ 是 → 【0级（不发生）】 ✓</w:t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                  └─ 否 → 【需要结合其他条件或使用模型判断】</w:t>
      </w:r>
    </w:p>
    <w:p w14:paraId="4087A707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气象因子阈值汇总表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15833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DB33F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预警等级</w:t>
            </w:r>
          </w:p>
        </w:tc>
        <w:tc>
          <w:tcPr>
            <w:tcW w:w="1728" w:type="dxa"/>
          </w:tcPr>
          <w:p w14:paraId="010AD58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10天累积雨量 (mm)</w:t>
            </w:r>
          </w:p>
        </w:tc>
        <w:tc>
          <w:tcPr>
            <w:tcW w:w="1728" w:type="dxa"/>
          </w:tcPr>
          <w:p w14:paraId="74820F5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当天相对湿度 (%)</w:t>
            </w:r>
          </w:p>
        </w:tc>
        <w:tc>
          <w:tcPr>
            <w:tcW w:w="1728" w:type="dxa"/>
          </w:tcPr>
          <w:p w14:paraId="5DBEFC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10天累积日照时数 (小时)</w:t>
            </w:r>
          </w:p>
        </w:tc>
        <w:tc>
          <w:tcPr>
            <w:tcW w:w="1728" w:type="dxa"/>
          </w:tcPr>
          <w:p w14:paraId="1C65151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当天平均气温 (°C)</w:t>
            </w:r>
          </w:p>
        </w:tc>
      </w:tr>
      <w:tr w14:paraId="071903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365E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**3级（重度）**</w:t>
            </w:r>
          </w:p>
        </w:tc>
        <w:tc>
          <w:tcPr>
            <w:tcW w:w="1728" w:type="dxa"/>
          </w:tcPr>
          <w:p w14:paraId="1AC4A07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&gt; 19.5</w:t>
            </w:r>
          </w:p>
        </w:tc>
        <w:tc>
          <w:tcPr>
            <w:tcW w:w="1728" w:type="dxa"/>
          </w:tcPr>
          <w:p w14:paraId="2F2562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728" w:type="dxa"/>
          </w:tcPr>
          <w:p w14:paraId="31192B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 24.85</w:t>
            </w:r>
          </w:p>
        </w:tc>
        <w:tc>
          <w:tcPr>
            <w:tcW w:w="1728" w:type="dxa"/>
          </w:tcPr>
          <w:p w14:paraId="7D49241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 23.05</w:t>
            </w:r>
          </w:p>
        </w:tc>
      </w:tr>
      <w:tr w14:paraId="3888B1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FE2E0D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**2级（中度）**</w:t>
            </w:r>
          </w:p>
        </w:tc>
        <w:tc>
          <w:tcPr>
            <w:tcW w:w="1728" w:type="dxa"/>
          </w:tcPr>
          <w:p w14:paraId="1AB2DE8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&gt; 19.5</w:t>
            </w:r>
          </w:p>
        </w:tc>
        <w:tc>
          <w:tcPr>
            <w:tcW w:w="1728" w:type="dxa"/>
          </w:tcPr>
          <w:p w14:paraId="329E2C2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 97.0</w:t>
            </w:r>
          </w:p>
        </w:tc>
        <w:tc>
          <w:tcPr>
            <w:tcW w:w="1728" w:type="dxa"/>
          </w:tcPr>
          <w:p w14:paraId="1C17C24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24.85 &lt; 且 ≤ 50.75</w:t>
            </w:r>
          </w:p>
        </w:tc>
        <w:tc>
          <w:tcPr>
            <w:tcW w:w="1728" w:type="dxa"/>
          </w:tcPr>
          <w:p w14:paraId="46E507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1AA057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D623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**1级（轻度）**</w:t>
            </w:r>
          </w:p>
        </w:tc>
        <w:tc>
          <w:tcPr>
            <w:tcW w:w="1728" w:type="dxa"/>
          </w:tcPr>
          <w:p w14:paraId="2A05EB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 19.5</w:t>
            </w:r>
          </w:p>
        </w:tc>
        <w:tc>
          <w:tcPr>
            <w:tcW w:w="1728" w:type="dxa"/>
          </w:tcPr>
          <w:p w14:paraId="4DBCB7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 74.5</w:t>
            </w:r>
          </w:p>
        </w:tc>
        <w:tc>
          <w:tcPr>
            <w:tcW w:w="1728" w:type="dxa"/>
          </w:tcPr>
          <w:p w14:paraId="791BA7E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728" w:type="dxa"/>
          </w:tcPr>
          <w:p w14:paraId="4D37AE3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1D8E0F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F7A3E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**0级（不发生）**</w:t>
            </w:r>
          </w:p>
        </w:tc>
        <w:tc>
          <w:tcPr>
            <w:tcW w:w="1728" w:type="dxa"/>
          </w:tcPr>
          <w:p w14:paraId="43FB162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 19.5</w:t>
            </w:r>
          </w:p>
        </w:tc>
        <w:tc>
          <w:tcPr>
            <w:tcW w:w="1728" w:type="dxa"/>
          </w:tcPr>
          <w:p w14:paraId="0244FBC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&gt; 74.5</w:t>
            </w:r>
          </w:p>
        </w:tc>
        <w:tc>
          <w:tcPr>
            <w:tcW w:w="1728" w:type="dxa"/>
          </w:tcPr>
          <w:p w14:paraId="330773F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&gt; 29.55</w:t>
            </w:r>
          </w:p>
        </w:tc>
        <w:tc>
          <w:tcPr>
            <w:tcW w:w="1728" w:type="dxa"/>
          </w:tcPr>
          <w:p w14:paraId="5D975A9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31560922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预报操作注意事项</w:t>
      </w:r>
    </w:p>
    <w:p w14:paraId="001CE0B7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数据准备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64E65A06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确保每日能够获取上述4个必需的气象因子数据</w:t>
      </w:r>
    </w:p>
    <w:p w14:paraId="6BBEF403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10天累积数据需要计算过去10天的累积值</w:t>
      </w:r>
    </w:p>
    <w:p w14:paraId="1861EC09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判断优先级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057EEE6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按照3级→2级→1级→0级的顺序依次判断</w:t>
      </w:r>
    </w:p>
    <w:p w14:paraId="63F2FEAC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一旦满足某个等级的完整条件，立即发布该等级预警并停止判断</w:t>
      </w:r>
    </w:p>
    <w:p w14:paraId="289E19E3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特殊情况处理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667E5F45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如果气象数据不满足任何上述规则条件，建议：</w:t>
      </w:r>
    </w:p>
    <w:p w14:paraId="1EB8EA2F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使用完整的决策树模型进行预测（推荐）</w:t>
      </w:r>
    </w:p>
    <w:p w14:paraId="2DA5A069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或结合报告中的其他规则（规则2、规则3等）进行综合判断</w:t>
      </w:r>
    </w:p>
    <w:p w14:paraId="686FDBE9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或参考历史相似情况进行人工判断</w:t>
      </w:r>
    </w:p>
    <w:p w14:paraId="39605E27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建议工作流程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B73D089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每日收集当天气象数据</w:t>
      </w:r>
    </w:p>
    <w:p w14:paraId="2EBAFF31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计算10天累积雨量和10天累积日照时数</w:t>
      </w:r>
    </w:p>
    <w:p w14:paraId="7D091732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按照判断流程依次检查条件</w:t>
      </w:r>
    </w:p>
    <w:p w14:paraId="4C60E2AF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发布对应的预警等级</w:t>
      </w:r>
    </w:p>
    <w:p w14:paraId="08ED2CB3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记录预报结果以备后续验证和改进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45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2429</Words>
  <Characters>3410</Characters>
  <Lines>0</Lines>
  <Paragraphs>0</Paragraphs>
  <TotalTime>6</TotalTime>
  <ScaleCrop>false</ScaleCrop>
  <LinksUpToDate>false</LinksUpToDate>
  <CharactersWithSpaces>4122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炜</cp:lastModifiedBy>
  <dcterms:modified xsi:type="dcterms:W3CDTF">2025-11-05T03:22:36Z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eyJoZGlkIjoiNmE4YWY0ZmQ2OTcxYTQ5OGIwNWY3ZjNhYzEwNWMzOGMiLCJ1c2VySWQiOiI0MTU3ODk3NTAifQ==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1936BD5CDF724255881C8D02F3CF7D8B_12</vt:lpwstr>
  </property>
</Properties>
</file>