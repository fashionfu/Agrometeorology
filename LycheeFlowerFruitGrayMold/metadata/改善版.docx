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3DBCD">
      <w:pPr>
        <w:pStyle w:val="3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荔枝霜疫霉预警等级阈值模型分析</w:t>
      </w:r>
    </w:p>
    <w:p w14:paraId="2D8DDF6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数据说明</w:t>
      </w:r>
    </w:p>
    <w:p w14:paraId="24107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气象因子数据: 影响因子1103_final.xlsx（已通过回归分析筛选的关键气象因子）</w:t>
      </w:r>
    </w:p>
    <w:p w14:paraId="5D545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感染率数据: 张桂香19-25校内大果园花果带菌率数据分析--给张工分析数据-10.20.xlsx</w:t>
      </w:r>
    </w:p>
    <w:p w14:paraId="444D6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目标变量: 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列（0-3级预警等级）</w:t>
      </w:r>
    </w:p>
    <w:p w14:paraId="59232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样本筛选: 排除预警为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未定义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的样本（当天无数据采集）</w:t>
      </w:r>
    </w:p>
    <w:p w14:paraId="67C9D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有效样本数: 5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条</w:t>
      </w:r>
    </w:p>
    <w:p w14:paraId="231DDEAD">
      <w:pPr>
        <w:keepNext w:val="0"/>
        <w:keepLines w:val="0"/>
        <w:pageBreakBefore w:val="0"/>
        <w:widowControl/>
        <w:tabs>
          <w:tab w:val="left" w:pos="135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>1.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日期: 2020-05-19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2.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日期: 2020-06-18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3.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日期: 2022-06-05</w:t>
      </w:r>
    </w:p>
    <w:p w14:paraId="4F349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缺失的特征: 当天平均气温</w:t>
      </w:r>
    </w:p>
    <w:p w14:paraId="22E98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预警等级分布：</w:t>
      </w:r>
    </w:p>
    <w:p w14:paraId="4A095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0级（不发生）: 14 条</w:t>
      </w:r>
    </w:p>
    <w:p w14:paraId="62030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1级（轻度）: 13 条</w:t>
      </w:r>
    </w:p>
    <w:p w14:paraId="60352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2级（中度）: 21 条</w:t>
      </w:r>
    </w:p>
    <w:p w14:paraId="264E4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3级（重度）: 9 条</w:t>
      </w:r>
    </w:p>
    <w:p w14:paraId="4E10BD3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三种推荐方案参数</w:t>
      </w:r>
    </w:p>
    <w:tbl>
      <w:tblPr>
        <w:tblStyle w:val="49"/>
        <w:tblW w:w="869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644"/>
        <w:gridCol w:w="1312"/>
        <w:gridCol w:w="2108"/>
        <w:gridCol w:w="1194"/>
        <w:gridCol w:w="1422"/>
      </w:tblGrid>
      <w:tr w14:paraId="05940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tblHeader/>
          <w:jc w:val="center"/>
        </w:trPr>
        <w:tc>
          <w:tcPr>
            <w:tcW w:w="10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8768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64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A822B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参数组合</w:t>
            </w:r>
          </w:p>
        </w:tc>
        <w:tc>
          <w:tcPr>
            <w:tcW w:w="131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BD31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1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CBA3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11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A0D94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4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1367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平均准确率</w:t>
            </w:r>
          </w:p>
        </w:tc>
      </w:tr>
      <w:tr w14:paraId="62FE0E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10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EC78C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1AEB8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depth4_leaf2</w:t>
            </w:r>
          </w:p>
        </w:tc>
        <w:tc>
          <w:tcPr>
            <w:tcW w:w="13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FC14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0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6BA1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D27B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37.00</w:t>
            </w:r>
          </w:p>
        </w:tc>
        <w:tc>
          <w:tcPr>
            <w:tcW w:w="14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4ABA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92.4%</w:t>
            </w:r>
          </w:p>
        </w:tc>
      </w:tr>
      <w:tr w14:paraId="5A5139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401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E14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depth4_leaf3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89D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379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845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38.00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3BE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82.9%</w:t>
            </w:r>
          </w:p>
        </w:tc>
      </w:tr>
      <w:tr w14:paraId="135D7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01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D75BB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9DB8F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depth7_leaf2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357EF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D137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2D03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37.00</w:t>
            </w:r>
          </w:p>
        </w:tc>
        <w:tc>
          <w:tcPr>
            <w:tcW w:w="14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C41D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89.6%</w:t>
            </w:r>
          </w:p>
        </w:tc>
      </w:tr>
    </w:tbl>
    <w:p w14:paraId="166EE175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2D96B2B6">
      <w:pP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0级（不发生）预警规则</w:t>
      </w:r>
    </w:p>
    <w:p w14:paraId="57043226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0级（不发生）预警规则</w:t>
      </w:r>
    </w:p>
    <w:p w14:paraId="2A3BEB3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规则1（覆盖样本=11，准确率=100.0%）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FA3FAC3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&gt; 29.550</w:t>
      </w:r>
    </w:p>
    <w:p w14:paraId="0944312B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11, 1: 0, 2: 0, 3: 0}</w:t>
      </w:r>
    </w:p>
    <w:p w14:paraId="292B2CF4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score=11.00=11*1.000</w:t>
      </w:r>
    </w:p>
    <w:p w14:paraId="2E83002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规则2（覆盖样本=2，准确率=50.0%）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1AB2E4F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当天降雨时数 ≤ 0.500</w:t>
      </w:r>
    </w:p>
    <w:p w14:paraId="4D5F23A9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1, 1: 0, 2: 1, 3: 0}</w:t>
      </w:r>
    </w:p>
    <w:p w14:paraId="0CA05F8C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score=1.00=2*0.500</w:t>
      </w:r>
    </w:p>
    <w:p w14:paraId="2AB7D10F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规则3（覆盖样本=2，准确率=50.0%）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C08D6E6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24.850 且 10天累积日照时数 ≤ 50.750 且 当天相对湿度 &gt; 97.000</w:t>
      </w:r>
    </w:p>
    <w:p w14:paraId="39AC7F65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1, 1: 0, 2: 1, 3: 0}</w:t>
      </w:r>
    </w:p>
    <w:p w14:paraId="36003117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score=1.00=2*0.500</w:t>
      </w:r>
    </w:p>
    <w:p w14:paraId="494A68DD">
      <w:pPr>
        <w:ind w:firstLine="720" w:firstLineChars="0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10天累积雨量 ≤ 19.500 且 当天相对湿度 &gt; 74.500 且 10天累积日照时数 &gt; 29.550（samples=11，准确率=1.000，score=11.00）</w:t>
      </w: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288A6D6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1级（轻度）预警规则</w:t>
      </w:r>
    </w:p>
    <w:p w14:paraId="492555B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(depth4_leaf2)</w:t>
      </w:r>
    </w:p>
    <w:p w14:paraId="7CEF0E7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5BC0A7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641CFF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2A42A66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372D9241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规则2（覆盖样本=3，准确率=100%）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1CB7852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5天平均相对湿度 ≤ 88.300</w:t>
      </w:r>
    </w:p>
    <w:p w14:paraId="5469DD9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3}</w:t>
      </w:r>
    </w:p>
    <w:p w14:paraId="5B731CC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score=3=3*1.00</w:t>
      </w:r>
    </w:p>
    <w:p w14:paraId="33ABA4F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规则3（覆盖样本=2，准确率=100%）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95D079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10天平均相对湿度 &gt; 75.500</w:t>
      </w:r>
    </w:p>
    <w:p w14:paraId="4A71835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2}</w:t>
      </w:r>
    </w:p>
    <w:p w14:paraId="310B224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score=2=2*1.00</w:t>
      </w:r>
    </w:p>
    <w:p w14:paraId="02212F4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1F298F1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方案二：平衡方案 (depth4_leaf3)</w:t>
      </w:r>
    </w:p>
    <w:p w14:paraId="7EDEB04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0147195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189A7E9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258F01D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1D2F04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规则2（覆盖样本=3，准确率=100%）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222ACE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10天累积日照时数 &gt; 16.000</w:t>
      </w:r>
    </w:p>
    <w:p w14:paraId="5BCA39E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3}</w:t>
      </w:r>
    </w:p>
    <w:p w14:paraId="54F593A9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score=3=3*1.00</w:t>
      </w:r>
    </w:p>
    <w:p w14:paraId="52F9466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651C0908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方案三：特征丰富度方案 (depth7_leaf2)</w:t>
      </w:r>
    </w:p>
    <w:p w14:paraId="1B91CB6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AFBF8A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38A9BE1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675E5EC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0F90943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规则2（覆盖样本=3，准确率=100%）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E3EB7C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5天平均相对湿度 ≤ 88.300</w:t>
      </w:r>
    </w:p>
    <w:p w14:paraId="78CB922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3}</w:t>
      </w:r>
    </w:p>
    <w:p w14:paraId="34C9F0B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score=3=3*1.00</w:t>
      </w:r>
    </w:p>
    <w:p w14:paraId="2FC1DB4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规则3（覆盖样本=2，准确率=100%）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1F41473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10天平均相对湿度 &gt; 75.500</w:t>
      </w:r>
    </w:p>
    <w:p w14:paraId="3DCB046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2}</w:t>
      </w:r>
    </w:p>
    <w:p w14:paraId="0DA41DC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score=2=2*1.00</w:t>
      </w:r>
    </w:p>
    <w:p w14:paraId="3E46387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4220B0D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1级预警规则对比总结</w:t>
      </w:r>
    </w:p>
    <w:tbl>
      <w:tblPr>
        <w:tblStyle w:val="49"/>
        <w:tblW w:w="864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972"/>
        <w:gridCol w:w="1775"/>
        <w:gridCol w:w="1145"/>
        <w:gridCol w:w="3778"/>
      </w:tblGrid>
      <w:tr w14:paraId="69317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tblHeader/>
          <w:jc w:val="center"/>
        </w:trPr>
        <w:tc>
          <w:tcPr>
            <w:tcW w:w="9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9262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79EF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12D24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1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82CB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7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190B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6BE7F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9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5EBA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F4F4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1DBD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8B31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7EBE5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10天累积雨量、当天相对湿度、10天累积日照时数、当天平均气温、5天平均相对湿度、10天平均相对湿度</w:t>
            </w:r>
          </w:p>
        </w:tc>
      </w:tr>
      <w:tr w14:paraId="22778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758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46B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D81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5D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39C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10天累积雨量、当天相对湿度、10天累积日照时数、当天平均气温</w:t>
            </w:r>
          </w:p>
        </w:tc>
      </w:tr>
      <w:tr w14:paraId="494E2C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97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0FB9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7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B36F5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A1CE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81A3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429B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10天累积雨量、当天相对湿度、10天累积日照时数、当天平均气温、5天平均相对湿度、10天平均相对湿度</w:t>
            </w:r>
          </w:p>
        </w:tc>
      </w:tr>
    </w:tbl>
    <w:p w14:paraId="02299813">
      <w:pPr>
        <w:spacing w:line="360" w:lineRule="auto"/>
        <w:ind w:firstLine="720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共同最优规则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三种方案的最优规则一致：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10天累积雨量 ≤ 19.500 且 当天相对湿度 ≤ 74.500</w:t>
      </w:r>
    </w:p>
    <w:p w14:paraId="063B7F9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当10天累积雨量较少（≤19.5mm），且当天相对湿度较低（≤74.5%）时，发生轻度预警（1级）。</w:t>
      </w:r>
    </w:p>
    <w:p w14:paraId="6FB46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5D0DA828">
      <w:pPr>
        <w:pStyle w:val="16"/>
        <w:numPr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10天累积雨量 ≤ 19.5mm</w:t>
      </w:r>
    </w:p>
    <w:p w14:paraId="509D35DC">
      <w:pPr>
        <w:pStyle w:val="16"/>
        <w:numPr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当天相对湿度 ≤ 74.5%</w:t>
      </w:r>
    </w:p>
    <w:p w14:paraId="474578DA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1A862F8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2级（中度）预警规则</w:t>
      </w:r>
    </w:p>
    <w:p w14:paraId="55675D6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(depth4_leaf2)</w:t>
      </w:r>
    </w:p>
    <w:p w14:paraId="2BBD35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规则1（覆盖样本=13，准确率=100%）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A96971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24.850 且 10天累积日照时数 ≤ 50.750 且 当天降雨时数 ≤ 13.500</w:t>
      </w:r>
    </w:p>
    <w:p w14:paraId="25A0461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13}</w:t>
      </w:r>
    </w:p>
    <w:p w14:paraId="4C73A30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score=13=13*1.00</w:t>
      </w:r>
    </w:p>
    <w:p w14:paraId="506EDD1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规则2（覆盖样本=5，准确率=80%）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451480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5天平均相对湿度 &gt; 88.300</w:t>
      </w:r>
    </w:p>
    <w:p w14:paraId="5FE0B4A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4, 3: 1}</w:t>
      </w:r>
    </w:p>
    <w:p w14:paraId="4C479A7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score=4=5*0.80</w:t>
      </w:r>
    </w:p>
    <w:p w14:paraId="53E4BFD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24.850 且 10天累积日照时数 ≤ 50.750 且 当天降雨时数 ≤ 13.500（samples=13，准确率=1.000，score=13）</w:t>
      </w:r>
    </w:p>
    <w:p w14:paraId="6665A39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方案二：平衡方案 (depth4_leaf3)</w:t>
      </w:r>
    </w:p>
    <w:p w14:paraId="6FDC68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规则1（覆盖样本=12，准确率=100%）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316E4AA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24.850 且 7天累积日照时数 ≤ 30.300 且 3天累积降雨时数 ≤ 27.500</w:t>
      </w:r>
    </w:p>
    <w:p w14:paraId="40DFB72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12}</w:t>
      </w:r>
    </w:p>
    <w:p w14:paraId="14D1953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score=12=12*1.00</w:t>
      </w:r>
    </w:p>
    <w:p w14:paraId="40CE0D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规则2（覆盖样本=5，准确率=80%）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232BB4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10天累积日照时数 ≤ 16.000</w:t>
      </w:r>
    </w:p>
    <w:p w14:paraId="505F542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4, 3: 1}</w:t>
      </w:r>
    </w:p>
    <w:p w14:paraId="042C76B9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score=4=5*0.80</w:t>
      </w:r>
    </w:p>
    <w:p w14:paraId="1664EA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24.850 且 7天累积日照时数 ≤ 30.300 且 3天累积降雨时数 ≤ 27.500（samples=12，准确率=1.000，score=12）</w:t>
      </w:r>
    </w:p>
    <w:p w14:paraId="43895FB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方案三：特征丰富度方案 (depth7_leaf2)</w:t>
      </w:r>
    </w:p>
    <w:p w14:paraId="6DB0216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规则1（覆盖样本=13，准确率=100%）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4F8A38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24.850 且 7天累积日照时数 ≤ 30.300 且 5天累积雨量 ≤ 210.750</w:t>
      </w:r>
    </w:p>
    <w:p w14:paraId="69166E7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13}</w:t>
      </w:r>
    </w:p>
    <w:p w14:paraId="62FC51D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score=13=13*1.00</w:t>
      </w:r>
    </w:p>
    <w:p w14:paraId="0B35B3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规则2（覆盖样本=3，准确率=100%）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0C5BA61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5天平均相对湿度 &gt; 88.300 且 10天累积日照时数 &gt; 10.300</w:t>
      </w:r>
    </w:p>
    <w:p w14:paraId="67C113A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3}</w:t>
      </w:r>
    </w:p>
    <w:p w14:paraId="2CAA33A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score=3=3*1.00</w:t>
      </w:r>
    </w:p>
    <w:p w14:paraId="3614E2F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24.850 且 7天累积日照时数 ≤ 30.300 且 5天累积雨量 ≤ 210.750（samples=13，准确率=1.000，score=13）</w:t>
      </w:r>
    </w:p>
    <w:p w14:paraId="1191BDE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2级预警规则对比总结</w:t>
      </w:r>
    </w:p>
    <w:tbl>
      <w:tblPr>
        <w:tblStyle w:val="49"/>
        <w:tblW w:w="881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942"/>
        <w:gridCol w:w="1750"/>
        <w:gridCol w:w="1952"/>
        <w:gridCol w:w="3233"/>
      </w:tblGrid>
      <w:tr w14:paraId="533C3B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  <w:jc w:val="center"/>
        </w:trPr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F2CD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71B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5AF0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9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354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23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E86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42282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9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3E5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556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803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D51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23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627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10天累积雨量、10天累积日照时数、当天降雨时数、当天平均气温、5天平均相对湿度</w:t>
            </w:r>
          </w:p>
        </w:tc>
      </w:tr>
      <w:tr w14:paraId="19529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BC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D3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71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83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EA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10天累积雨量、10天累积日照时数、7天累积日照时数、3天累积降雨时数、当天平均气温</w:t>
            </w:r>
          </w:p>
        </w:tc>
      </w:tr>
      <w:tr w14:paraId="08D857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  <w:jc w:val="center"/>
        </w:trPr>
        <w:tc>
          <w:tcPr>
            <w:tcW w:w="9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6FE6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E57D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256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2F7D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23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23E45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10天累积雨量、10天累积日照时数、7天累积日照时数、5天累积雨量、当天平均气温、5天平均相对湿度</w:t>
            </w:r>
          </w:p>
        </w:tc>
      </w:tr>
    </w:tbl>
    <w:p w14:paraId="5D958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核心最优规则（方案一、方案三）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24.850 且 10天累积日照时数 ≤ 50.750（方案一）或 7天累积日照时数 ≤ 30.300（方案三）</w:t>
      </w:r>
    </w:p>
    <w:p w14:paraId="4D152C2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当10天累积雨量较多（&gt;19.5mm），10天累积日照时数在合理范围内（&gt;24.85小时且≤50.75小时），且当天降雨时数 ≤ 13.5小时时，发生中度预警（2级）。</w:t>
      </w:r>
    </w:p>
    <w:p w14:paraId="1132F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59F99CBA">
      <w:pPr>
        <w:pStyle w:val="16"/>
        <w:numPr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10天累积雨量 &gt; 19.5mm</w:t>
      </w:r>
    </w:p>
    <w:p w14:paraId="48459766">
      <w:pPr>
        <w:pStyle w:val="16"/>
        <w:numPr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10天累积日照时数 &gt; 24.85小时 且 ≤ 50.75小时</w:t>
      </w:r>
    </w:p>
    <w:p w14:paraId="0F3B8748">
      <w:pPr>
        <w:pStyle w:val="16"/>
        <w:numPr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当天降雨时数 ≤ 13.5小时（方案一）</w:t>
      </w:r>
    </w:p>
    <w:p w14:paraId="25B4B91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方案三特点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使用了7天累积日照时数和5天累积雨量作为辅助判断条件，覆盖样本数最多（13个）。</w:t>
      </w:r>
    </w:p>
    <w:p w14:paraId="3DE4B213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402739C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3级（重度）预警规则</w:t>
      </w:r>
    </w:p>
    <w:p w14:paraId="1D430EE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(depth4_leaf2)</w:t>
      </w:r>
    </w:p>
    <w:p w14:paraId="29B80CB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规则1（覆盖样本=7，准确率=100%）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3BB517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≤ 23.050</w:t>
      </w:r>
    </w:p>
    <w:p w14:paraId="0B6ADFC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{3: 7}</w:t>
      </w:r>
    </w:p>
    <w:p w14:paraId="61EEC88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score=7=7*1.00</w:t>
      </w:r>
    </w:p>
    <w:p w14:paraId="05F2C99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≤ 24.850 且 当天平均气温 ≤ 23.050（samples=7，准确率=1.000，score=7）</w:t>
      </w:r>
    </w:p>
    <w:p w14:paraId="61A3433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关键优势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使用了当天平均气温特征，在3级预警中达到100%准确率，覆盖了所有7个3级预警样本。</w:t>
      </w:r>
    </w:p>
    <w:p w14:paraId="68DCAAE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方案二：平衡方案 (depth4_leaf3)</w:t>
      </w:r>
    </w:p>
    <w:p w14:paraId="4FC8F38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规则1（覆盖样本=7，准确率=100%）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1C94E15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≤ 23.050</w:t>
      </w:r>
    </w:p>
    <w:p w14:paraId="5290FE8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{3: 7}</w:t>
      </w:r>
    </w:p>
    <w:p w14:paraId="697052B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score=7=7*1.00</w:t>
      </w:r>
    </w:p>
    <w:p w14:paraId="69E412A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≤ 24.850 且 当天平均气温 ≤ 23.050（samples=7，准确率=1.000，score=7）</w:t>
      </w:r>
    </w:p>
    <w:p w14:paraId="765A3CA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关键优势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参数设置更保守（min_samples_leaf=3），降低过拟合风险，同时达到100%准确率。</w:t>
      </w:r>
    </w:p>
    <w:p w14:paraId="31D951D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方案三：特征丰富度方案 (depth7_leaf2)</w:t>
      </w:r>
    </w:p>
    <w:p w14:paraId="17099B9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规则1（覆盖样本=7，准确率=100%）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800FD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≤ 23.050</w:t>
      </w:r>
    </w:p>
    <w:p w14:paraId="37937FE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{3: 7}</w:t>
      </w:r>
    </w:p>
    <w:p w14:paraId="6F3DCD7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score=7=7*1.00</w:t>
      </w:r>
    </w:p>
    <w:p w14:paraId="3290F75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≤ 24.850 且 当天平均气温 ≤ 23.050（samples=7，准确率=1.000，score=7）</w:t>
      </w:r>
    </w:p>
    <w:p w14:paraId="4EA038B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关键特点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三种方案的3级预警规则完全一致，说明该规则稳定可靠。</w:t>
      </w:r>
    </w:p>
    <w:p w14:paraId="4BCE53F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3级预警规则对比总结</w:t>
      </w:r>
    </w:p>
    <w:tbl>
      <w:tblPr>
        <w:tblStyle w:val="49"/>
        <w:tblW w:w="957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960"/>
        <w:gridCol w:w="1783"/>
        <w:gridCol w:w="1989"/>
        <w:gridCol w:w="2310"/>
        <w:gridCol w:w="1577"/>
      </w:tblGrid>
      <w:tr w14:paraId="1C0C6F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tblHeader/>
          <w:jc w:val="center"/>
        </w:trPr>
        <w:tc>
          <w:tcPr>
            <w:tcW w:w="9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ED6D9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B0B6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F116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98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9F9E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23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53E6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  <w:tc>
          <w:tcPr>
            <w:tcW w:w="157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6632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短期特征使用</w:t>
            </w:r>
          </w:p>
        </w:tc>
      </w:tr>
      <w:tr w14:paraId="580F0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9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C496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65FF3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173C5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23D1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3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A7AEB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10天累积雨量、10天累积日照时数、当天平均气温</w:t>
            </w:r>
          </w:p>
        </w:tc>
        <w:tc>
          <w:tcPr>
            <w:tcW w:w="15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318E9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当天平均气温 ≤ 23.050</w:t>
            </w:r>
          </w:p>
        </w:tc>
      </w:tr>
      <w:tr w14:paraId="21A08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F62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084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A33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71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7E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10天累积雨量、10天累积日照时数、当天平均气温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CD9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当天平均气温 ≤ 23.050</w:t>
            </w:r>
          </w:p>
        </w:tc>
      </w:tr>
      <w:tr w14:paraId="41735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9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F724E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CBF8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7B19E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2F7C8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D84B0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10天累积雨量、10天累积日照时数、当天平均气温</w:t>
            </w:r>
          </w:p>
        </w:tc>
        <w:tc>
          <w:tcPr>
            <w:tcW w:w="157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EA547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当天平均气温 ≤ 23.050</w:t>
            </w:r>
          </w:p>
        </w:tc>
      </w:tr>
    </w:tbl>
    <w:p w14:paraId="55F3860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核心条件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三种方案的最优规则完全一致：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10天累积雨量 &gt; 19.500 且 10天累积日照时数 ≤ 24.850 且 当天平均气温 ≤ 23.050</w:t>
      </w:r>
    </w:p>
    <w:p w14:paraId="17024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当10天累积雨量较多（&gt;19.5mm），10天累积日照时数偏少（≤24.85小时），且当天平均气温较低（≤23.05°C）时，发生重度预警（3级）。</w:t>
      </w:r>
    </w:p>
    <w:p w14:paraId="7E0A7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787D41C8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10天累积雨量 &gt; 19.5mm</w:t>
      </w:r>
    </w:p>
    <w:p w14:paraId="2C3A8873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10天累积日照时数 ≤ 24.85小时</w:t>
      </w:r>
    </w:p>
    <w:p w14:paraId="488D8F11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当天平均气温 ≤ 23.05°C</w:t>
      </w:r>
    </w:p>
    <w:p w14:paraId="5344F571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短期特征使用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三种方案都使用了当天平均气温作为关键区分条件，覆盖了所有3级预警样本（7个），准确率100%。</w:t>
      </w:r>
    </w:p>
    <w:p w14:paraId="6D491C2B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F029346">
      <w:pP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17C5705E">
      <w:pPr>
        <w:pStyle w:val="4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气象预报预警等级判断流程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判断顺序：0级 → 3级 → 2级 → 1级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10E77479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第一步：判断0级（不发生）</w:t>
      </w:r>
    </w:p>
    <w:p w14:paraId="5946B45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条件：同时满足以下三个条件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0A6DAD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tabs>
          <w:tab w:val="left" w:pos="720"/>
        </w:tabs>
        <w:spacing w:before="30" w:beforeAutospacing="0" w:after="30" w:afterAutospacing="0"/>
        <w:ind w:left="300" w:left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≤ 19.5 mm</w:t>
      </w:r>
    </w:p>
    <w:p w14:paraId="357E5E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当天相对湿度 &gt; 74.5%</w:t>
      </w:r>
    </w:p>
    <w:p w14:paraId="77C473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&gt; 29.55 小时</w:t>
      </w:r>
    </w:p>
    <w:p w14:paraId="728EB0B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 0级（不发生），无需发布预警，结束判断</w:t>
      </w:r>
    </w:p>
    <w:p w14:paraId="6B39B75C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第二步：判断3级（重度）预警</w:t>
      </w:r>
    </w:p>
    <w:p w14:paraId="1176ACDD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条件：同时满足以下三个条件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71D296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720" w:leftChars="0"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&gt; 19.5 mm</w:t>
      </w:r>
    </w:p>
    <w:p w14:paraId="57430B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720" w:leftChars="0"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≤ 24.85 小时</w:t>
      </w:r>
    </w:p>
    <w:p w14:paraId="7B3B0D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720" w:leftChars="0"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当天平均气温 ≤ 23.05 °C</w:t>
      </w:r>
    </w:p>
    <w:p w14:paraId="25E676E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 发布3级（重度）预警，结束判断</w:t>
      </w:r>
    </w:p>
    <w:p w14:paraId="71B3F147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第三步：判断2级（中度）预警</w:t>
      </w:r>
    </w:p>
    <w:p w14:paraId="3DC2224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条件：同时满足以下四个条件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22BB73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&gt; 19.5 mm</w:t>
      </w:r>
    </w:p>
    <w:p w14:paraId="16D455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&gt; 24.85 小时</w:t>
      </w:r>
    </w:p>
    <w:p w14:paraId="3359BE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≤ 50.75 小时</w:t>
      </w:r>
    </w:p>
    <w:p w14:paraId="59EFEC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当天相对湿度 ≤ 97.0%</w:t>
      </w:r>
    </w:p>
    <w:p w14:paraId="01FC87E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 发布2级（中度）预警，结束判断</w:t>
      </w:r>
    </w:p>
    <w:p w14:paraId="085660E8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第四步：判断1级（轻度）预警</w:t>
      </w:r>
    </w:p>
    <w:p w14:paraId="170CFBC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条件：同时满足以下两个条件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481F9F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≤ 19.5 mm</w:t>
      </w:r>
    </w:p>
    <w:p w14:paraId="372DDB9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当天相对湿度 ≤ 74.5%</w:t>
      </w:r>
    </w:p>
    <w:p w14:paraId="4D341C8E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 发布1级（轻度）预警，结束判断</w:t>
      </w:r>
    </w:p>
    <w:p w14:paraId="2A060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C979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A981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8FEF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13B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3E2F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 w:firstLine="360" w:firstLineChars="20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开始</w:t>
      </w:r>
    </w:p>
    <w:p w14:paraId="1B939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↓</w:t>
      </w:r>
    </w:p>
    <w:p w14:paraId="6C115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【第一步】10天累积雨量 ≤ 19.5 mm 且 当天相对湿度 &gt; 74.5% 且 10天累积日照时数 &gt; 29.55 小时?</w:t>
      </w:r>
    </w:p>
    <w:p w14:paraId="0E79A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├─ 是 → 【0级（不发生）】✓ 无需发布预警，结束判断</w:t>
      </w:r>
    </w:p>
    <w:p w14:paraId="1DFB2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└─ 否 → 继续判断</w:t>
      </w:r>
    </w:p>
    <w:p w14:paraId="6D146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      ↓</w:t>
      </w:r>
    </w:p>
    <w:p w14:paraId="6BDE8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【第二步】10天累积雨量是否 &gt; 19.5 mm?</w:t>
      </w:r>
    </w:p>
    <w:p w14:paraId="498587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├─ 是 → 10天累积日照时数是否 ≤ 24.85 小时?</w:t>
      </w:r>
    </w:p>
    <w:p w14:paraId="3A973F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├─ 是 → 当天平均气温是否 ≤ 23.05 °C?</w:t>
      </w:r>
    </w:p>
    <w:p w14:paraId="2CAE5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│         ├─ 是 → 【3级预警】 ✓ 结束判断</w:t>
      </w:r>
    </w:p>
    <w:p w14:paraId="53A18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│         └─ 否 → 继续判断</w:t>
      </w:r>
    </w:p>
    <w:p w14:paraId="743E6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└─ 否 → 10天累积日照时数是否 ≤ 50.75 小时?</w:t>
      </w:r>
    </w:p>
    <w:p w14:paraId="7CDE4B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          ├─ 是 → 当天相对湿度是否 ≤ 97.0%?</w:t>
      </w:r>
    </w:p>
    <w:p w14:paraId="63F20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          │         ├─ 是 → 【2级预警】 ✓ 结束判断</w:t>
      </w:r>
    </w:p>
    <w:p w14:paraId="4316A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          │         └─ 否 → 继续判断</w:t>
      </w:r>
    </w:p>
    <w:p w14:paraId="67307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                   └─ 否 → 继续判断</w:t>
      </w:r>
    </w:p>
    <w:p w14:paraId="766AF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│</w:t>
      </w:r>
    </w:p>
    <w:p w14:paraId="3830A5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└─ 否 → 当天相对湿度是否 ≤ 74.5%?</w:t>
      </w:r>
    </w:p>
    <w:p w14:paraId="54D246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          ├─ 是 → 【1级预警】 ✓ 结束判断</w:t>
      </w:r>
    </w:p>
    <w:p w14:paraId="1432B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sz w:val="18"/>
          <w:szCs w:val="1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            └─ 否 → 【需要结合其他条件或使用模型判断】</w:t>
      </w:r>
    </w:p>
    <w:p w14:paraId="610A6B1E">
      <w:pP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br w:type="page"/>
      </w:r>
    </w:p>
    <w:p w14:paraId="6861543B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气象因子阈值汇总表</w:t>
      </w:r>
    </w:p>
    <w:tbl>
      <w:tblPr>
        <w:tblW w:w="87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706"/>
        <w:gridCol w:w="1601"/>
        <w:gridCol w:w="2251"/>
        <w:gridCol w:w="1751"/>
      </w:tblGrid>
      <w:tr w14:paraId="2F92B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  <w:tblHeader/>
          <w:jc w:val="center"/>
        </w:trPr>
        <w:tc>
          <w:tcPr>
            <w:tcW w:w="142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687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预警等级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2C6E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10天累积雨量</w:t>
            </w:r>
          </w:p>
          <w:p w14:paraId="6A6AF0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(mm)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7FC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当天相对湿度</w:t>
            </w:r>
          </w:p>
          <w:p w14:paraId="2B73F25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(%)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206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10天累积日照时数</w:t>
            </w:r>
          </w:p>
          <w:p w14:paraId="335EDE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(小时)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5DE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当天平均气温</w:t>
            </w:r>
          </w:p>
          <w:p w14:paraId="428764B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(°C)</w:t>
            </w:r>
          </w:p>
        </w:tc>
      </w:tr>
      <w:tr w14:paraId="29AEC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796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0级（不发生）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797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≤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B3B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&gt; 74.5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EA7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&gt; 29.55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A19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34DE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287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3级（重度）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826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&gt;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E76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51D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≤ 24.85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541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≤ 23.05</w:t>
            </w:r>
          </w:p>
        </w:tc>
      </w:tr>
      <w:tr w14:paraId="3A430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0B1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2级（中度）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8424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&gt;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B3E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≤ 97.0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07B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24.85 &lt; 且 ≤ 50.75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CDE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B254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5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713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1级（轻度）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7F1A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≤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2D6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≤ 74.5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943A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F2E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125CE83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39537C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346383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  <w:bookmarkStart w:id="0" w:name="_GoBack"/>
      <w:bookmarkEnd w:id="0"/>
    </w:p>
    <w:p w14:paraId="4571633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关联强度（GRA 分数，值越大关联越强）</w:t>
      </w:r>
    </w:p>
    <w:p w14:paraId="3FF0E8E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1级（轻度）预警关联强度</w:t>
      </w:r>
    </w:p>
    <w:p w14:paraId="0C5640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87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1597"/>
        <w:gridCol w:w="2917"/>
        <w:gridCol w:w="1343"/>
      </w:tblGrid>
      <w:tr w14:paraId="284BD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tblHeader/>
          <w:jc w:val="center"/>
        </w:trPr>
        <w:tc>
          <w:tcPr>
            <w:tcW w:w="29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4F2C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BAC4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9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938E1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B52F6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F51F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290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0194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当天日照时数</w:t>
            </w:r>
          </w:p>
        </w:tc>
        <w:tc>
          <w:tcPr>
            <w:tcW w:w="15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182C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0.727</w:t>
            </w:r>
          </w:p>
        </w:tc>
        <w:tc>
          <w:tcPr>
            <w:tcW w:w="29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DFED8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0.276</w:t>
            </w:r>
          </w:p>
        </w:tc>
        <w:tc>
          <w:tcPr>
            <w:tcW w:w="13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8EBE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2E9A5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547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6D7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0.697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A33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0.313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BCF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4FF2E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DEC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EA7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0.627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587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-0.344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40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  <w:tr w14:paraId="52F000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9D00C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8B910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0.647</w:t>
            </w:r>
          </w:p>
        </w:tc>
        <w:tc>
          <w:tcPr>
            <w:tcW w:w="291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1F33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0.300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198F5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2BAB4AD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0.5-0.6）</w:t>
      </w:r>
    </w:p>
    <w:tbl>
      <w:tblPr>
        <w:tblStyle w:val="49"/>
        <w:tblW w:w="867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1552"/>
        <w:gridCol w:w="2838"/>
        <w:gridCol w:w="1306"/>
      </w:tblGrid>
      <w:tr w14:paraId="5C640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tblHeader/>
          <w:jc w:val="center"/>
        </w:trPr>
        <w:tc>
          <w:tcPr>
            <w:tcW w:w="29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9A364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3E59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8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7C04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04B9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41DE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D2E3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5天平均相对湿度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66F2B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0.577</w:t>
            </w:r>
          </w:p>
        </w:tc>
        <w:tc>
          <w:tcPr>
            <w:tcW w:w="283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97FE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-0.390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6933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  <w:tr w14:paraId="601407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40B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3天平均相对湿度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30D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0.542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473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-0.375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5FC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  <w:tr w14:paraId="6E334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61C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10天累积日照时数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CB3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0.594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277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0.243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5FA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76A73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A5EE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3天累积雨量</w:t>
            </w:r>
          </w:p>
        </w:tc>
        <w:tc>
          <w:tcPr>
            <w:tcW w:w="155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8BCEA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0.691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2ADC2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-0.216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04552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</w:t>
            </w:r>
          </w:p>
        </w:tc>
      </w:tr>
    </w:tbl>
    <w:p w14:paraId="6309A44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1级预警与日照时数呈正相关（日照越多，轻度预警越易发生），与相对湿度呈负相关（湿度越低，轻度预警越易发生）。</w:t>
      </w:r>
    </w:p>
    <w:p w14:paraId="5A27C95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2级（中度）预警关联强度</w:t>
      </w:r>
    </w:p>
    <w:p w14:paraId="729FEFA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87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1691"/>
        <w:gridCol w:w="3091"/>
        <w:gridCol w:w="1422"/>
      </w:tblGrid>
      <w:tr w14:paraId="3ED36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rHeight w:val="354" w:hRule="atLeast"/>
          <w:tblHeader/>
          <w:jc w:val="center"/>
        </w:trPr>
        <w:tc>
          <w:tcPr>
            <w:tcW w:w="25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7289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6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7E58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30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8364B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4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62C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68F01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55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6BCED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5天累积雨量</w:t>
            </w:r>
          </w:p>
        </w:tc>
        <w:tc>
          <w:tcPr>
            <w:tcW w:w="16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8C64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0.698</w:t>
            </w:r>
          </w:p>
        </w:tc>
        <w:tc>
          <w:tcPr>
            <w:tcW w:w="30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20405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0.278</w:t>
            </w:r>
          </w:p>
        </w:tc>
        <w:tc>
          <w:tcPr>
            <w:tcW w:w="14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7638A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4A1391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906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C40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0.688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03F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0.263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01B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0C8FC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AC1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DF0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0.671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68A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0.261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B4A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2E7B1B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B8A8C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当天雨量</w:t>
            </w:r>
          </w:p>
        </w:tc>
        <w:tc>
          <w:tcPr>
            <w:tcW w:w="16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ED319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0.724</w:t>
            </w:r>
          </w:p>
        </w:tc>
        <w:tc>
          <w:tcPr>
            <w:tcW w:w="30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EEE3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0.205</w:t>
            </w:r>
          </w:p>
        </w:tc>
        <w:tc>
          <w:tcPr>
            <w:tcW w:w="14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289C4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51D703B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0.5-0.6）</w:t>
      </w:r>
    </w:p>
    <w:tbl>
      <w:tblPr>
        <w:tblStyle w:val="49"/>
        <w:tblW w:w="873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1178"/>
        <w:gridCol w:w="2147"/>
        <w:gridCol w:w="3158"/>
      </w:tblGrid>
      <w:tr w14:paraId="64AD8D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tblHeader/>
          <w:jc w:val="center"/>
        </w:trPr>
        <w:tc>
          <w:tcPr>
            <w:tcW w:w="225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A5D78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1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5AE8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1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22E0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1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8C2B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6FA6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225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2C25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5天平均相对湿度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D95F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0.571</w:t>
            </w:r>
          </w:p>
        </w:tc>
        <w:tc>
          <w:tcPr>
            <w:tcW w:w="214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4E6C8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0.371</w:t>
            </w:r>
          </w:p>
        </w:tc>
        <w:tc>
          <w:tcPr>
            <w:tcW w:w="31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8CEBF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01B5D5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D97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3天平均相对湿度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A37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0.562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1B9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0.312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31B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61E1F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363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10天平均相对湿度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B24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0.564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1FC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0.309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640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1D619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424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5天累积日照时数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7BA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0.559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B06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-0.325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6A0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7F82C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8FAB1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3天累积日照时数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AE2CA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0.580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419D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-0.249</w:t>
            </w:r>
          </w:p>
        </w:tc>
        <w:tc>
          <w:tcPr>
            <w:tcW w:w="31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60CE6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</w:tbl>
    <w:p w14:paraId="4070046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2级预警与降雨量和相对湿度呈正相关（降雨多、湿度高，中度预警越易发生），与日照时数呈负相关（日照少，中度预警越易发生）。</w:t>
      </w:r>
    </w:p>
    <w:p w14:paraId="3CF9A90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3级（重度）预警关联强度</w:t>
      </w:r>
    </w:p>
    <w:p w14:paraId="419E270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0.7）</w:t>
      </w:r>
    </w:p>
    <w:tbl>
      <w:tblPr>
        <w:tblStyle w:val="49"/>
        <w:tblW w:w="871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1590"/>
        <w:gridCol w:w="2904"/>
        <w:gridCol w:w="1337"/>
      </w:tblGrid>
      <w:tr w14:paraId="5939E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tblHeader/>
          <w:jc w:val="center"/>
        </w:trPr>
        <w:tc>
          <w:tcPr>
            <w:tcW w:w="28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95B8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9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05B7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9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3524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84A8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BBAA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8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4968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当天降雨时数</w:t>
            </w:r>
          </w:p>
        </w:tc>
        <w:tc>
          <w:tcPr>
            <w:tcW w:w="159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6073B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0.777</w:t>
            </w:r>
          </w:p>
        </w:tc>
        <w:tc>
          <w:tcPr>
            <w:tcW w:w="29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D650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0.356</w:t>
            </w:r>
          </w:p>
        </w:tc>
        <w:tc>
          <w:tcPr>
            <w:tcW w:w="13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C4C6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205AA5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3F4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9C5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0.748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01C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0.417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EF7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0D2A4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723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AA1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0.722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F4D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0.492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6C5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DBF7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D7125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E92BF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0.710</w:t>
            </w:r>
          </w:p>
        </w:tc>
        <w:tc>
          <w:tcPr>
            <w:tcW w:w="29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9043E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0.549</w:t>
            </w:r>
          </w:p>
        </w:tc>
        <w:tc>
          <w:tcPr>
            <w:tcW w:w="133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3206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29F4167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0.6-0.7）</w:t>
      </w:r>
    </w:p>
    <w:tbl>
      <w:tblPr>
        <w:tblStyle w:val="49"/>
        <w:tblW w:w="871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1175"/>
        <w:gridCol w:w="2142"/>
        <w:gridCol w:w="3151"/>
      </w:tblGrid>
      <w:tr w14:paraId="01A19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tblHeader/>
          <w:jc w:val="center"/>
        </w:trPr>
        <w:tc>
          <w:tcPr>
            <w:tcW w:w="22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9AEA3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1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5C351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1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2B722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1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DB58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20C5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DEE52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当天日照时数</w:t>
            </w:r>
          </w:p>
        </w:tc>
        <w:tc>
          <w:tcPr>
            <w:tcW w:w="11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3E931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0.667</w:t>
            </w:r>
          </w:p>
        </w:tc>
        <w:tc>
          <w:tcPr>
            <w:tcW w:w="21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9D1AB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-0.281</w:t>
            </w:r>
          </w:p>
        </w:tc>
        <w:tc>
          <w:tcPr>
            <w:tcW w:w="31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6BB5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06B4E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004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7天累积日照时数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B43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0.654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CDD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-0.447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C40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  <w:tr w14:paraId="5D670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CD6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10天累积降雨时数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CF7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0.663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AA7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0.572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FB2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24A16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A57F4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10天累积日照时数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6AD8B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0.600</w:t>
            </w:r>
          </w:p>
        </w:tc>
        <w:tc>
          <w:tcPr>
            <w:tcW w:w="21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B6DD8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-0.529</w:t>
            </w:r>
          </w:p>
        </w:tc>
        <w:tc>
          <w:tcPr>
            <w:tcW w:w="31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008A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负相关（日照少更易发生）</w:t>
            </w:r>
          </w:p>
        </w:tc>
      </w:tr>
    </w:tbl>
    <w:p w14:paraId="2340FD1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其他关联因子（GRA分数 0.5-0.6）</w:t>
      </w:r>
    </w:p>
    <w:tbl>
      <w:tblPr>
        <w:tblStyle w:val="49"/>
        <w:tblW w:w="871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1560"/>
        <w:gridCol w:w="2851"/>
        <w:gridCol w:w="1312"/>
      </w:tblGrid>
      <w:tr w14:paraId="18C49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tblHeader/>
          <w:jc w:val="center"/>
        </w:trPr>
        <w:tc>
          <w:tcPr>
            <w:tcW w:w="29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68894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2D41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8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B64F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1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A33B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CE97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299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A6326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10天平均相对湿度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6DBD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0.547</w:t>
            </w:r>
          </w:p>
        </w:tc>
        <w:tc>
          <w:tcPr>
            <w:tcW w:w="28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E45D3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0.466</w:t>
            </w:r>
          </w:p>
        </w:tc>
        <w:tc>
          <w:tcPr>
            <w:tcW w:w="13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29D1A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  <w:tr w14:paraId="529E3D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299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47594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7天平均相对湿度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27B9C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0.518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B5A2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0.393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A3F8C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正相关</w:t>
            </w:r>
          </w:p>
        </w:tc>
      </w:tr>
    </w:tbl>
    <w:p w14:paraId="11D6973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3级预警与降雨时数呈强正相关（降雨越多，重度预警越易发生），与日照时数呈强负相关（日照越少，重度预警越易发生），与相对湿度呈正相关（湿度越高，重度预警越易发生）。</w:t>
      </w:r>
    </w:p>
    <w:p w14:paraId="0B231C6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方法概述</w:t>
      </w:r>
    </w:p>
    <w:p w14:paraId="664779B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皮尔逊相关（点二列相关）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：对每个预警等级（1,2,3）分别进行二分类分析，衡量特征与该预警等级的相关强度。</w:t>
      </w:r>
    </w:p>
    <w:p w14:paraId="71E7FEF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灰色关联分析 GRA（分辨系数 ρ=0.5）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：衡量特征与目标序列"形状接近度"，对非线性/不同量纲更稳健。</w:t>
      </w:r>
    </w:p>
    <w:p w14:paraId="49A0CB6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决策树多分类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：使用预警等级（0-3级）作为目标变量，从多气象因子中提取每个预警等级的阈值组合规则。</w:t>
      </w:r>
    </w:p>
    <w:p w14:paraId="0344DEC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三种方案参数对比</w:t>
      </w:r>
    </w:p>
    <w:tbl>
      <w:tblPr>
        <w:tblStyle w:val="49"/>
        <w:tblW w:w="879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259"/>
        <w:gridCol w:w="2036"/>
        <w:gridCol w:w="4457"/>
      </w:tblGrid>
      <w:tr w14:paraId="73CFEA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tblHeader/>
          <w:jc w:val="center"/>
        </w:trPr>
        <w:tc>
          <w:tcPr>
            <w:tcW w:w="10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E6B0F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25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723E2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9F44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44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59BE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</w:tr>
      <w:tr w14:paraId="02E2FD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95B5C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77324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9D2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6A76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综合评分较高，使用特征较多，覆盖样本最多</w:t>
            </w:r>
          </w:p>
        </w:tc>
      </w:tr>
      <w:tr w14:paraId="5BAB3D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FEC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1F7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3AB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62C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参数更保守，降低过拟合风险，规则更简洁</w:t>
            </w:r>
          </w:p>
        </w:tc>
      </w:tr>
      <w:tr w14:paraId="67904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0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247E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7CDE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716C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C737E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深度较深，使用最多特征，特征组合更丰富</w:t>
            </w:r>
          </w:p>
        </w:tc>
      </w:tr>
    </w:tbl>
    <w:p w14:paraId="653B320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参考文献</w:t>
      </w:r>
    </w:p>
    <w:p w14:paraId="67EF1AE6">
      <w:pPr>
        <w:spacing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[1]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08BD862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结果表明，荔枝霜疫霉可在果园土壤中存活16个月，成功越夏、越冬，成为荔枝霜疫病初侵染源；土壤中荔枝霜疫霉存在２个活跃期，第一个是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冬末初春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（12月中旬至次年开花前），此时土壤中荔枝霜疫霉活力逐渐增强，处于催醒状态，作为初侵染源具有侵染能力；第二个活跃期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３月下旬至４月上中旬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，为荔枝开花后至第二次生理落果期，此时土壤中复苏的荔枝霜疫霉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在雨水的作用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下，侵染落地花果，以多种生物学形态习居在土壤中；健康荔枝花果落地后染病快速，花落地后３ｈ即可发病，24ｈ后感染率超50％；幼果发病略慢，接触土壤45ｈ感染率大于50％。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落花和落果是土壤中霜疫霉初次侵染和再侵染的寄主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，导致荔枝霜疫霉辗转传播侵染。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780"/>
        </w:tabs>
        <w:ind w:left="78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A3C77"/>
    <w:rsid w:val="041D2A27"/>
    <w:rsid w:val="068F128E"/>
    <w:rsid w:val="08B06A8D"/>
    <w:rsid w:val="0A5A62FF"/>
    <w:rsid w:val="0D0E5602"/>
    <w:rsid w:val="1BCC1F7B"/>
    <w:rsid w:val="1C9173CA"/>
    <w:rsid w:val="205647F0"/>
    <w:rsid w:val="23A76741"/>
    <w:rsid w:val="2F7C0857"/>
    <w:rsid w:val="34717CB6"/>
    <w:rsid w:val="38CF3561"/>
    <w:rsid w:val="3C11039F"/>
    <w:rsid w:val="3D4017F0"/>
    <w:rsid w:val="40175FA1"/>
    <w:rsid w:val="40A50F69"/>
    <w:rsid w:val="4938797C"/>
    <w:rsid w:val="4B0E374C"/>
    <w:rsid w:val="53842532"/>
    <w:rsid w:val="590C25A4"/>
    <w:rsid w:val="59F0461E"/>
    <w:rsid w:val="5B59036D"/>
    <w:rsid w:val="5D7A14C5"/>
    <w:rsid w:val="60751CD9"/>
    <w:rsid w:val="627332F7"/>
    <w:rsid w:val="682224CF"/>
    <w:rsid w:val="73B057E9"/>
    <w:rsid w:val="74F811F5"/>
    <w:rsid w:val="7C790E6E"/>
    <w:rsid w:val="7C825020"/>
    <w:rsid w:val="7F20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  <w:tab w:val="clear" w:pos="780"/>
      </w:tabs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941</Words>
  <Characters>1505</Characters>
  <Lines>0</Lines>
  <Paragraphs>0</Paragraphs>
  <TotalTime>11</TotalTime>
  <ScaleCrop>false</ScaleCrop>
  <LinksUpToDate>false</LinksUpToDate>
  <CharactersWithSpaces>1663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2025-11-05T03:53:31Z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C5C298A11C854B59ADACF946C771716C_13</vt:lpwstr>
  </property>
</Properties>
</file>