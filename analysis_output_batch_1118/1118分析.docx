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B552E">
      <w:pPr>
        <w:pStyle w:val="3"/>
        <w:jc w:val="center"/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荔枝霜疫霉预警等级阈值模型分析</w:t>
      </w:r>
    </w:p>
    <w:p w14:paraId="51CCFFD6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数据说明</w:t>
      </w:r>
    </w:p>
    <w:p w14:paraId="43A1B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气象因子数据:样本数据.xlsx（包含19-25年采集的数据，预警列和气象因子）</w:t>
      </w:r>
    </w:p>
    <w:p w14:paraId="743B1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目标变量:"预警"列（0-3级预警等级）</w:t>
      </w:r>
    </w:p>
    <w:p w14:paraId="4B531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样本筛选:排除预警为"未定义"的样本（当天无数据采集）</w:t>
      </w:r>
    </w:p>
    <w:p w14:paraId="7CA93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有效样本数:57条</w:t>
      </w:r>
    </w:p>
    <w:p w14:paraId="68EA79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预警等级分布：</w:t>
      </w:r>
    </w:p>
    <w:p w14:paraId="498A4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0级（不发生）:14条</w:t>
      </w:r>
    </w:p>
    <w:p w14:paraId="00ED3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1级（轻度）:13条</w:t>
      </w:r>
    </w:p>
    <w:p w14:paraId="78E9A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2级（中度）:21条</w:t>
      </w:r>
    </w:p>
    <w:p w14:paraId="1E939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3级（重度）:9条</w:t>
      </w:r>
    </w:p>
    <w:p w14:paraId="2E8779ED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三种推荐方案参数</w:t>
      </w:r>
    </w:p>
    <w:tbl>
      <w:tblPr>
        <w:tblStyle w:val="49"/>
        <w:tblW w:w="951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1426"/>
        <w:gridCol w:w="1341"/>
        <w:gridCol w:w="2002"/>
        <w:gridCol w:w="1237"/>
        <w:gridCol w:w="1330"/>
        <w:gridCol w:w="1320"/>
      </w:tblGrid>
      <w:tr w14:paraId="06BDC0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tblHeader/>
          <w:jc w:val="center"/>
        </w:trPr>
        <w:tc>
          <w:tcPr>
            <w:tcW w:w="869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8B228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377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C7A43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参数组合</w:t>
            </w:r>
          </w:p>
        </w:tc>
        <w:tc>
          <w:tcPr>
            <w:tcW w:w="134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18248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200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801D3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124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D336F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134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25C67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平均准确率</w:t>
            </w:r>
          </w:p>
        </w:tc>
        <w:tc>
          <w:tcPr>
            <w:tcW w:w="133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5D625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覆盖样本数</w:t>
            </w:r>
          </w:p>
        </w:tc>
      </w:tr>
      <w:tr w14:paraId="20D467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8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6C0D3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3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FDE50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depth5_leaf2</w:t>
            </w:r>
          </w:p>
        </w:tc>
        <w:tc>
          <w:tcPr>
            <w:tcW w:w="134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A86D7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0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2874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4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E1BDC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35.00</w:t>
            </w:r>
          </w:p>
        </w:tc>
        <w:tc>
          <w:tcPr>
            <w:tcW w:w="13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F92CF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91.2%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E1F47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</w:tr>
      <w:tr w14:paraId="0139D8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6D6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8C5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depth4_leaf2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0C4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C41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432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34.00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918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89.5%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1EE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</w:tr>
      <w:tr w14:paraId="5C7EB1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86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CB209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A0B49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depth6_leaf2</w:t>
            </w:r>
          </w:p>
        </w:tc>
        <w:tc>
          <w:tcPr>
            <w:tcW w:w="134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34938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0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99D70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4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77ECE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32.00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591C5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87.7%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8923E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</w:tr>
    </w:tbl>
    <w:p w14:paraId="284DEC6B">
      <w:pPr>
        <w:rPr>
          <w:rFonts w:hint="eastAsia" w:ascii="黑体" w:hAnsi="黑体" w:eastAsia="黑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0级（不发生）预警规则</w:t>
      </w:r>
    </w:p>
    <w:p w14:paraId="669B9D67">
      <w:pPr>
        <w:pStyle w:val="5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方案一：最佳准确率方案(depth5_leaf2)</w:t>
      </w:r>
    </w:p>
    <w:p w14:paraId="08174133">
      <w:pPr>
        <w:pStyle w:val="5"/>
        <w:ind w:firstLine="720" w:firstLineChars="0"/>
        <w:rPr>
          <w:color w:val="auto"/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规则1（覆盖样本=4，准确率=100%）</w:t>
      </w:r>
      <w:r>
        <w:rPr>
          <w:color w:val="auto"/>
        </w:rPr>
        <w:t>：</w:t>
      </w:r>
    </w:p>
    <w:p w14:paraId="2BF20CBD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条件:7天累积雨量≤6.000且当天平均气温&gt;24.000且10天累积日照时数&gt;34.500且当天平均气温&gt;24.600且当天平均气温&gt;25.300</w:t>
      </w:r>
    </w:p>
    <w:p w14:paraId="3DE9A9BB">
      <w:pPr>
        <w:ind w:firstLine="720" w:firstLineChars="0"/>
        <w:rPr>
          <w:color w:val="auto"/>
        </w:rPr>
      </w:pPr>
      <w:r>
        <w:rPr>
          <w:color w:val="auto"/>
        </w:rPr>
        <w:t>类别分布:{0:4}</w:t>
      </w:r>
    </w:p>
    <w:p w14:paraId="5C10C3A6">
      <w:pPr>
        <w:ind w:firstLine="720" w:firstLineChars="0"/>
        <w:rPr>
          <w:color w:val="auto"/>
        </w:rPr>
      </w:pPr>
      <w:r>
        <w:rPr>
          <w:color w:val="auto"/>
        </w:rPr>
        <w:t>评分:score=4.00=41.000</w:t>
      </w:r>
    </w:p>
    <w:p w14:paraId="0E138EEA">
      <w:pPr>
        <w:ind w:firstLine="720" w:firstLineChars="0"/>
        <w:rPr>
          <w:color w:val="auto"/>
        </w:rPr>
      </w:pPr>
      <w:r>
        <w:rPr>
          <w:b/>
          <w:color w:val="auto"/>
        </w:rPr>
        <w:t>规则2（覆盖样本=3，准确率=100%）</w:t>
      </w:r>
      <w:r>
        <w:rPr>
          <w:color w:val="auto"/>
        </w:rPr>
        <w:t>：</w:t>
      </w:r>
    </w:p>
    <w:p w14:paraId="28B4C1BE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条件:7天累积雨量≤6.000且当天平均气温&gt;24.000且10天累积日照时数&gt;34.500且当天平均气温&gt;24.600且当天平均气温≤25.300</w:t>
      </w:r>
    </w:p>
    <w:p w14:paraId="4D3E5FDC">
      <w:pPr>
        <w:ind w:firstLine="720" w:firstLineChars="0"/>
        <w:rPr>
          <w:color w:val="auto"/>
        </w:rPr>
      </w:pPr>
      <w:r>
        <w:rPr>
          <w:color w:val="auto"/>
        </w:rPr>
        <w:t>类别分布:{0:3}</w:t>
      </w:r>
    </w:p>
    <w:p w14:paraId="4E5315A2">
      <w:pPr>
        <w:ind w:firstLine="720" w:firstLineChars="0"/>
        <w:rPr>
          <w:color w:val="auto"/>
        </w:rPr>
      </w:pPr>
      <w:r>
        <w:rPr>
          <w:color w:val="auto"/>
        </w:rPr>
        <w:t>评分:score=3.00=31.000</w:t>
      </w:r>
    </w:p>
    <w:p w14:paraId="76F3E0CC">
      <w:pPr>
        <w:ind w:firstLine="720" w:firstLineChars="0"/>
        <w:rPr>
          <w:color w:val="auto"/>
        </w:rPr>
      </w:pPr>
      <w:r>
        <w:rPr>
          <w:b/>
          <w:color w:val="auto"/>
        </w:rPr>
        <w:t>规则3（覆盖样本=3，准确率=100%）</w:t>
      </w:r>
      <w:r>
        <w:rPr>
          <w:color w:val="auto"/>
        </w:rPr>
        <w:t>：</w:t>
      </w:r>
    </w:p>
    <w:p w14:paraId="4936A716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条件:7天累积雨量&gt;6.000且10天平均相对湿度≤86.000且7天累积日照时数&gt;30.100且7天平均相对湿度≤83.000</w:t>
      </w:r>
    </w:p>
    <w:p w14:paraId="2FE9ADF7">
      <w:pPr>
        <w:ind w:firstLine="720" w:firstLineChars="0"/>
        <w:rPr>
          <w:color w:val="auto"/>
        </w:rPr>
      </w:pPr>
      <w:r>
        <w:rPr>
          <w:color w:val="auto"/>
        </w:rPr>
        <w:t>类别分布:{0:3}</w:t>
      </w:r>
    </w:p>
    <w:p w14:paraId="0C124304">
      <w:pPr>
        <w:ind w:firstLine="720" w:firstLineChars="0"/>
        <w:rPr>
          <w:color w:val="auto"/>
        </w:rPr>
      </w:pPr>
      <w:r>
        <w:rPr>
          <w:color w:val="auto"/>
        </w:rPr>
        <w:t>评分:score=3.00=31.000</w:t>
      </w:r>
    </w:p>
    <w:p w14:paraId="7A691EF5">
      <w:pPr>
        <w:ind w:firstLine="720" w:firstLineChars="0"/>
        <w:rPr>
          <w:color w:val="auto"/>
        </w:rPr>
      </w:pPr>
      <w:r>
        <w:rPr>
          <w:b/>
          <w:color w:val="auto"/>
        </w:rPr>
        <w:t>规则4（覆盖样本=2，准确率=100%）</w:t>
      </w:r>
      <w:r>
        <w:rPr>
          <w:color w:val="auto"/>
        </w:rPr>
        <w:t>：</w:t>
      </w:r>
    </w:p>
    <w:p w14:paraId="62554BFE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条件:7天累积雨量≤6.000且当天平均气温&gt;24.000且10天累积日照时数≤34.500且当天平均气温≤25.400</w:t>
      </w:r>
    </w:p>
    <w:p w14:paraId="59CD6822">
      <w:pPr>
        <w:ind w:firstLine="720" w:firstLineChars="0"/>
        <w:rPr>
          <w:color w:val="auto"/>
        </w:rPr>
      </w:pPr>
      <w:r>
        <w:rPr>
          <w:color w:val="auto"/>
        </w:rPr>
        <w:t>类别分布:{0:2}</w:t>
      </w:r>
    </w:p>
    <w:p w14:paraId="1B02D34B">
      <w:pPr>
        <w:ind w:firstLine="720" w:firstLineChars="0"/>
        <w:rPr>
          <w:color w:val="auto"/>
        </w:rPr>
      </w:pPr>
      <w:r>
        <w:rPr>
          <w:color w:val="auto"/>
        </w:rPr>
        <w:t>评分:score=2.00=21.000</w:t>
      </w:r>
    </w:p>
    <w:p w14:paraId="12F59632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:7天累积雨量≤6.000且当天平均气温&gt;24.000且10天累积日照时数&gt;34.500且当天平均气温&gt;24.600且当天平均气温&gt;25.300（samples=4，准确率=1.000，score=4.00）</w:t>
      </w:r>
    </w:p>
    <w:p w14:paraId="79E0EAB3">
      <w:pPr>
        <w:ind w:firstLine="720" w:firstLineChars="0"/>
        <w:rPr>
          <w:color w:val="auto"/>
        </w:rPr>
      </w:pPr>
      <w:r>
        <w:rPr>
          <w:b/>
          <w:color w:val="auto"/>
        </w:rPr>
        <w:t>关键气象条件</w:t>
      </w:r>
      <w:r>
        <w:rPr>
          <w:color w:val="auto"/>
        </w:rPr>
        <w:t>:</w:t>
      </w:r>
    </w:p>
    <w:p w14:paraId="4F59800F">
      <w:pPr>
        <w:pStyle w:val="16"/>
        <w:ind w:left="1200" w:leftChars="0"/>
        <w:rPr>
          <w:color w:val="auto"/>
        </w:rPr>
      </w:pPr>
      <w:r>
        <w:rPr>
          <w:color w:val="auto"/>
        </w:rPr>
        <w:t>7天累积雨量≤6.0mm（核心条件）</w:t>
      </w:r>
    </w:p>
    <w:p w14:paraId="0D749E3A">
      <w:pPr>
        <w:pStyle w:val="16"/>
        <w:ind w:left="1200" w:leftChars="0"/>
        <w:rPr>
          <w:color w:val="auto"/>
        </w:rPr>
      </w:pPr>
      <w:r>
        <w:rPr>
          <w:color w:val="auto"/>
        </w:rPr>
        <w:t>当天平均气温&gt;24.0°C</w:t>
      </w:r>
    </w:p>
    <w:p w14:paraId="5D136883">
      <w:pPr>
        <w:pStyle w:val="16"/>
        <w:ind w:left="1200" w:leftChars="0"/>
        <w:rPr>
          <w:color w:val="auto"/>
        </w:rPr>
      </w:pPr>
      <w:r>
        <w:rPr>
          <w:color w:val="auto"/>
        </w:rPr>
        <w:t>10天累积日照时数&gt;34.5小时</w:t>
      </w:r>
    </w:p>
    <w:p w14:paraId="177EF705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5FADBF29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1级（轻度）预警规则</w:t>
      </w:r>
    </w:p>
    <w:p w14:paraId="77E0B432">
      <w:pPr>
        <w:pStyle w:val="5"/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方案一：最佳准确率方案(depth5_leaf2)</w:t>
      </w:r>
    </w:p>
    <w:p w14:paraId="27C20871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规则1（覆盖样本=3，准确率=100%）</w:t>
      </w:r>
      <w:r>
        <w:rPr>
          <w:color w:val="auto"/>
        </w:rPr>
        <w:t>：</w:t>
      </w:r>
    </w:p>
    <w:p w14:paraId="1385CB6D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条件:7天累积雨量≤6.000且当天平均气温≤24.000且当天平均气温&gt;21.300</w:t>
      </w:r>
    </w:p>
    <w:p w14:paraId="184F4395">
      <w:pPr>
        <w:ind w:firstLine="720" w:firstLineChars="0"/>
        <w:rPr>
          <w:color w:val="auto"/>
        </w:rPr>
      </w:pPr>
      <w:r>
        <w:rPr>
          <w:color w:val="auto"/>
        </w:rPr>
        <w:t>类别分布:{1:3}</w:t>
      </w:r>
    </w:p>
    <w:p w14:paraId="6E8F08C3">
      <w:pPr>
        <w:ind w:firstLine="720" w:firstLineChars="0"/>
        <w:rPr>
          <w:color w:val="auto"/>
        </w:rPr>
      </w:pPr>
      <w:r>
        <w:rPr>
          <w:color w:val="auto"/>
        </w:rPr>
        <w:t>评分:score=3=31.00</w:t>
      </w:r>
    </w:p>
    <w:p w14:paraId="15801F6B">
      <w:pPr>
        <w:ind w:firstLine="720" w:firstLineChars="0"/>
        <w:rPr>
          <w:color w:val="auto"/>
        </w:rPr>
      </w:pPr>
      <w:r>
        <w:rPr>
          <w:b/>
          <w:color w:val="auto"/>
        </w:rPr>
        <w:t>规则2（覆盖样本=2，准确率=100%）</w:t>
      </w:r>
      <w:r>
        <w:rPr>
          <w:color w:val="auto"/>
        </w:rPr>
        <w:t>：</w:t>
      </w:r>
    </w:p>
    <w:p w14:paraId="2D19F7DD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条件:7天累积雨量≤6.000且当天平均气温&gt;24.000且10天累积日照时数≤34.500且当</w:t>
      </w:r>
      <w:r>
        <w:rPr>
          <w:rFonts w:hint="eastAsia" w:eastAsia="宋体"/>
          <w:color w:val="auto"/>
          <w:lang w:val="en-US" w:eastAsia="zh-CN"/>
        </w:rPr>
        <w:tab/>
      </w:r>
      <w:r>
        <w:rPr>
          <w:color w:val="auto"/>
        </w:rPr>
        <w:t>天平均气温&gt;25.400</w:t>
      </w:r>
    </w:p>
    <w:p w14:paraId="659F2999">
      <w:pPr>
        <w:ind w:firstLine="720" w:firstLineChars="0"/>
        <w:rPr>
          <w:color w:val="auto"/>
        </w:rPr>
      </w:pPr>
      <w:r>
        <w:rPr>
          <w:color w:val="auto"/>
        </w:rPr>
        <w:t>类别分布:{1:2}</w:t>
      </w:r>
    </w:p>
    <w:p w14:paraId="0BB0F7C6">
      <w:pPr>
        <w:ind w:firstLine="720" w:firstLineChars="0"/>
        <w:rPr>
          <w:color w:val="auto"/>
        </w:rPr>
      </w:pPr>
      <w:r>
        <w:rPr>
          <w:color w:val="auto"/>
        </w:rPr>
        <w:t>评分:score=2=21.00</w:t>
      </w:r>
    </w:p>
    <w:p w14:paraId="4092246B">
      <w:pPr>
        <w:ind w:firstLine="720" w:firstLineChars="0"/>
        <w:rPr>
          <w:color w:val="auto"/>
        </w:rPr>
      </w:pPr>
      <w:r>
        <w:rPr>
          <w:b/>
          <w:color w:val="auto"/>
        </w:rPr>
        <w:t>规则3（覆盖样本=2，准确率=100%）</w:t>
      </w:r>
      <w:r>
        <w:rPr>
          <w:color w:val="auto"/>
        </w:rPr>
        <w:t>：</w:t>
      </w:r>
    </w:p>
    <w:p w14:paraId="0FE1CC07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条件:7天累积雨量&gt;6.000且10天平均相对湿度≤86.000且7天累积日照时数≤30.100且10天平均相对湿度≤84.700且7天平均气温≤19.557</w:t>
      </w:r>
    </w:p>
    <w:p w14:paraId="5FDA5D80">
      <w:pPr>
        <w:ind w:firstLine="720" w:firstLineChars="0"/>
        <w:rPr>
          <w:color w:val="auto"/>
        </w:rPr>
      </w:pPr>
      <w:r>
        <w:rPr>
          <w:color w:val="auto"/>
        </w:rPr>
        <w:t>类别分布:{1:2}</w:t>
      </w:r>
    </w:p>
    <w:p w14:paraId="24D47D09">
      <w:pPr>
        <w:ind w:firstLine="720" w:firstLineChars="0"/>
        <w:rPr>
          <w:color w:val="auto"/>
        </w:rPr>
      </w:pPr>
      <w:r>
        <w:rPr>
          <w:color w:val="auto"/>
        </w:rPr>
        <w:t>评分:score=2=21.00</w:t>
      </w:r>
    </w:p>
    <w:p w14:paraId="49398635">
      <w:pPr>
        <w:ind w:firstLine="720" w:firstLineChars="0"/>
        <w:rPr>
          <w:color w:val="auto"/>
        </w:rPr>
      </w:pPr>
      <w:r>
        <w:rPr>
          <w:b/>
          <w:color w:val="auto"/>
        </w:rPr>
        <w:t>规则4（覆盖样本=2，准确率=100%）</w:t>
      </w:r>
      <w:r>
        <w:rPr>
          <w:color w:val="auto"/>
        </w:rPr>
        <w:t>：</w:t>
      </w:r>
    </w:p>
    <w:p w14:paraId="1AFD5F31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条件:7天累积雨量&gt;6.000且10天平均相对湿度≤86.000且7天累积日照时数&gt;30.100且7天平均相对湿度&gt;83.000</w:t>
      </w:r>
    </w:p>
    <w:p w14:paraId="791D97D1">
      <w:pPr>
        <w:ind w:firstLine="720" w:firstLineChars="0"/>
        <w:rPr>
          <w:color w:val="auto"/>
        </w:rPr>
      </w:pPr>
      <w:r>
        <w:rPr>
          <w:color w:val="auto"/>
        </w:rPr>
        <w:t>类别分布:{1:2}</w:t>
      </w:r>
    </w:p>
    <w:p w14:paraId="0D68B788">
      <w:pPr>
        <w:ind w:firstLine="720" w:firstLineChars="0"/>
        <w:rPr>
          <w:color w:val="auto"/>
        </w:rPr>
      </w:pPr>
      <w:r>
        <w:rPr>
          <w:color w:val="auto"/>
        </w:rPr>
        <w:t>评分:score=2=21.00</w:t>
      </w:r>
    </w:p>
    <w:p w14:paraId="31D58E51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:7天累积雨量≤6.000且当天平均气温≤24.000且当天平均气温&gt;21.300（samples=3，准确率=1.000，score=3）</w:t>
      </w:r>
    </w:p>
    <w:p w14:paraId="639DF135">
      <w:pPr>
        <w:pStyle w:val="5"/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方案二：高覆盖率方案(depth4_leaf2)</w:t>
      </w:r>
    </w:p>
    <w:p w14:paraId="210EDA54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规则1（覆盖样本=3，准确率=100%）</w:t>
      </w:r>
      <w:r>
        <w:rPr>
          <w:color w:val="auto"/>
        </w:rPr>
        <w:t>：</w:t>
      </w:r>
    </w:p>
    <w:p w14:paraId="762246B8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条件:7天累积雨量≤6.000且当天平均气温≤24.000且当天平均气温&gt;21.300</w:t>
      </w:r>
    </w:p>
    <w:p w14:paraId="654D291D">
      <w:pPr>
        <w:rPr>
          <w:color w:val="auto"/>
        </w:rPr>
      </w:pPr>
      <w:r>
        <w:rPr>
          <w:color w:val="auto"/>
        </w:rPr>
        <w:t>类别分布:{1:3}</w:t>
      </w:r>
    </w:p>
    <w:p w14:paraId="6015F018">
      <w:pPr>
        <w:ind w:firstLine="720" w:firstLineChars="0"/>
        <w:rPr>
          <w:color w:val="auto"/>
        </w:rPr>
      </w:pPr>
      <w:r>
        <w:rPr>
          <w:color w:val="auto"/>
        </w:rPr>
        <w:t>评分:score=3=31.00</w:t>
      </w:r>
    </w:p>
    <w:p w14:paraId="40A43837">
      <w:pPr>
        <w:ind w:firstLine="720" w:firstLineChars="0"/>
        <w:rPr>
          <w:color w:val="auto"/>
        </w:rPr>
      </w:pPr>
      <w:r>
        <w:rPr>
          <w:b/>
          <w:color w:val="auto"/>
        </w:rPr>
        <w:t>规则2（覆盖样本=2，准确率=100%）</w:t>
      </w:r>
      <w:r>
        <w:rPr>
          <w:color w:val="auto"/>
        </w:rPr>
        <w:t>：</w:t>
      </w:r>
    </w:p>
    <w:p w14:paraId="6B75C2B5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条件:7天累积雨量≤6.000且当天平均气温&gt;24.000且10天累积日照时数≤34.500且当天平均气温&gt;25.400</w:t>
      </w:r>
    </w:p>
    <w:p w14:paraId="3F0F4E70">
      <w:pPr>
        <w:ind w:firstLine="720" w:firstLineChars="0"/>
        <w:rPr>
          <w:color w:val="auto"/>
        </w:rPr>
      </w:pPr>
      <w:r>
        <w:rPr>
          <w:color w:val="auto"/>
        </w:rPr>
        <w:t>类别分布:{1:2}</w:t>
      </w:r>
    </w:p>
    <w:p w14:paraId="2B999EE4">
      <w:pPr>
        <w:ind w:firstLine="720" w:firstLineChars="0"/>
        <w:rPr>
          <w:color w:val="auto"/>
        </w:rPr>
      </w:pPr>
      <w:r>
        <w:rPr>
          <w:color w:val="auto"/>
        </w:rPr>
        <w:t>评分:score=2=21.00</w:t>
      </w:r>
    </w:p>
    <w:p w14:paraId="28041AD4">
      <w:pPr>
        <w:ind w:firstLine="720" w:firstLineChars="0"/>
        <w:rPr>
          <w:color w:val="auto"/>
        </w:rPr>
      </w:pPr>
      <w:r>
        <w:rPr>
          <w:b/>
          <w:color w:val="auto"/>
        </w:rPr>
        <w:t>规则3（覆盖样本=2，准确率=100%）</w:t>
      </w:r>
      <w:r>
        <w:rPr>
          <w:color w:val="auto"/>
        </w:rPr>
        <w:t>：</w:t>
      </w:r>
    </w:p>
    <w:p w14:paraId="33937DF2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条件:7天累积雨量&gt;6.000且10天平均相对湿度≤86.000且7天累积日照时数&gt;30.100且7天平均相对湿度&gt;83.000</w:t>
      </w:r>
    </w:p>
    <w:p w14:paraId="26F0283D">
      <w:pPr>
        <w:ind w:firstLine="720" w:firstLineChars="0"/>
        <w:rPr>
          <w:color w:val="auto"/>
        </w:rPr>
      </w:pPr>
      <w:r>
        <w:rPr>
          <w:color w:val="auto"/>
        </w:rPr>
        <w:t>类别分布:{1:2}</w:t>
      </w:r>
    </w:p>
    <w:p w14:paraId="72142C85">
      <w:pPr>
        <w:ind w:firstLine="720" w:firstLineChars="0"/>
        <w:rPr>
          <w:color w:val="auto"/>
        </w:rPr>
      </w:pPr>
      <w:r>
        <w:rPr>
          <w:color w:val="auto"/>
        </w:rPr>
        <w:t>评分:score=2=21.00</w:t>
      </w:r>
    </w:p>
    <w:p w14:paraId="5116CC77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:7天累积雨量≤6.000且当天平均气温≤24.000且当天平均气温&gt;21.300（samples=3，准确率=1.000，score=3）</w:t>
      </w:r>
    </w:p>
    <w:p w14:paraId="1170DA41">
      <w:pPr>
        <w:pStyle w:val="5"/>
        <w:rPr>
          <w:color w:val="auto"/>
        </w:rPr>
      </w:pPr>
      <w:r>
        <w:rPr>
          <w:color w:val="auto"/>
        </w:rPr>
        <w:t>1级预警规则对比总结</w:t>
      </w:r>
    </w:p>
    <w:tbl>
      <w:tblPr>
        <w:tblStyle w:val="49"/>
        <w:tblW w:w="9031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057"/>
        <w:gridCol w:w="1842"/>
        <w:gridCol w:w="2042"/>
        <w:gridCol w:w="3126"/>
      </w:tblGrid>
      <w:tr w14:paraId="439F3A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6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A4EC7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方案</w:t>
            </w:r>
          </w:p>
        </w:tc>
        <w:tc>
          <w:tcPr>
            <w:tcW w:w="10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9935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规则数</w:t>
            </w:r>
          </w:p>
        </w:tc>
        <w:tc>
          <w:tcPr>
            <w:tcW w:w="18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AA318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最优规则准确率</w:t>
            </w:r>
          </w:p>
        </w:tc>
        <w:tc>
          <w:tcPr>
            <w:tcW w:w="20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82CAD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最优规则覆盖样本</w:t>
            </w:r>
          </w:p>
        </w:tc>
        <w:tc>
          <w:tcPr>
            <w:tcW w:w="312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FDBA3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使用的关键特征</w:t>
            </w:r>
          </w:p>
        </w:tc>
      </w:tr>
      <w:tr w14:paraId="7D09BB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8CD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方案一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D29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275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100%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613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3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283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7天累积雨量、当天平均气温、10天累积日照时数、10天平均相对湿度、7天累积日照时数、7天平均相对湿度、7天平均气温</w:t>
            </w:r>
          </w:p>
        </w:tc>
      </w:tr>
      <w:tr w14:paraId="6B8B29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1DBF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方案二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DDDD1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BC2E4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100%</w:t>
            </w:r>
          </w:p>
        </w:tc>
        <w:tc>
          <w:tcPr>
            <w:tcW w:w="20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F93D3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3</w:t>
            </w:r>
          </w:p>
        </w:tc>
        <w:tc>
          <w:tcPr>
            <w:tcW w:w="312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06AD0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7天累积雨量、当天平均气温、10天累积日照时数、10天平均相对湿度、7天累积日照时数、7天平均相对湿度</w:t>
            </w:r>
          </w:p>
        </w:tc>
      </w:tr>
    </w:tbl>
    <w:p w14:paraId="5248FC1D">
      <w:pPr>
        <w:rPr>
          <w:color w:val="auto"/>
        </w:rPr>
      </w:pPr>
      <w:r>
        <w:rPr>
          <w:b/>
          <w:color w:val="auto"/>
        </w:rPr>
        <w:t>共同最优规则</w:t>
      </w:r>
      <w:r>
        <w:rPr>
          <w:color w:val="auto"/>
        </w:rPr>
        <w:t>:两种方案的最优规则一致：7天累积雨量≤6.000且当天平均气温≤24.000且当天平均气温&gt;21.300</w:t>
      </w:r>
    </w:p>
    <w:p w14:paraId="6D8F444F">
      <w:pPr>
        <w:rPr>
          <w:color w:val="auto"/>
        </w:rPr>
      </w:pPr>
      <w:r>
        <w:rPr>
          <w:b/>
          <w:color w:val="auto"/>
        </w:rPr>
        <w:t>解读</w:t>
      </w:r>
      <w:r>
        <w:rPr>
          <w:color w:val="auto"/>
        </w:rPr>
        <w:t>:当7天累积雨量较少（≤6.0mm），且当天平均气温在21.3-24.0°C之间时，发生轻度预警（1级）。</w:t>
      </w:r>
    </w:p>
    <w:p w14:paraId="103CF86F">
      <w:pPr>
        <w:rPr>
          <w:color w:val="auto"/>
        </w:rPr>
      </w:pPr>
      <w:r>
        <w:rPr>
          <w:b/>
          <w:color w:val="auto"/>
        </w:rPr>
        <w:t>关键气象条件</w:t>
      </w:r>
      <w:r>
        <w:rPr>
          <w:color w:val="auto"/>
        </w:rPr>
        <w:t>:</w:t>
      </w:r>
    </w:p>
    <w:p w14:paraId="4AD4B934">
      <w:pPr>
        <w:pStyle w:val="16"/>
        <w:ind w:left="1200" w:leftChars="0"/>
        <w:rPr>
          <w:color w:val="auto"/>
        </w:rPr>
      </w:pPr>
      <w:r>
        <w:rPr>
          <w:color w:val="auto"/>
        </w:rPr>
        <w:t>7天累积雨量≤6.0mm（核心条件，作为根节点）</w:t>
      </w:r>
    </w:p>
    <w:p w14:paraId="04E6C3EE">
      <w:pPr>
        <w:pStyle w:val="16"/>
        <w:ind w:left="1200" w:leftChars="0"/>
        <w:rPr>
          <w:color w:val="auto"/>
        </w:rPr>
      </w:pPr>
      <w:r>
        <w:rPr>
          <w:color w:val="auto"/>
        </w:rPr>
        <w:t>当天平均气温在21.3-24.0°C之间</w:t>
      </w:r>
    </w:p>
    <w:p w14:paraId="5A9F43C4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3F7116CD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2级（中度）预警规则</w:t>
      </w:r>
    </w:p>
    <w:p w14:paraId="058A6FC2">
      <w:pPr>
        <w:pStyle w:val="5"/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方案一：最佳准确率方案(depth5_leaf2)</w:t>
      </w:r>
    </w:p>
    <w:p w14:paraId="28FBDB32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规则1（覆盖样本=11，准确率=100%）</w:t>
      </w:r>
      <w:r>
        <w:rPr>
          <w:color w:val="auto"/>
        </w:rPr>
        <w:t>：</w:t>
      </w:r>
    </w:p>
    <w:p w14:paraId="4B6FED29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条件:7天累积雨量&gt;6.000且10天平均相对湿度≤86.000且7天累积日照时数≤30.100且10天平均相对湿度≤84.700且7天平均气温&gt;19.557</w:t>
      </w:r>
    </w:p>
    <w:p w14:paraId="15DD15FB">
      <w:pPr>
        <w:ind w:firstLine="720" w:firstLineChars="0"/>
        <w:rPr>
          <w:color w:val="auto"/>
        </w:rPr>
      </w:pPr>
      <w:r>
        <w:rPr>
          <w:color w:val="auto"/>
        </w:rPr>
        <w:t>类别分布:{2:11}</w:t>
      </w:r>
    </w:p>
    <w:p w14:paraId="39C69354">
      <w:pPr>
        <w:ind w:firstLine="720" w:firstLineChars="0"/>
        <w:rPr>
          <w:color w:val="auto"/>
        </w:rPr>
      </w:pPr>
      <w:r>
        <w:rPr>
          <w:color w:val="auto"/>
        </w:rPr>
        <w:t>评分:score=11=111.00</w:t>
      </w:r>
    </w:p>
    <w:p w14:paraId="7E48CDC5">
      <w:pPr>
        <w:ind w:firstLine="720" w:firstLineChars="0"/>
        <w:rPr>
          <w:color w:val="auto"/>
        </w:rPr>
      </w:pPr>
      <w:r>
        <w:rPr>
          <w:b/>
          <w:color w:val="auto"/>
        </w:rPr>
        <w:t>规则2（覆盖样本=10，准确率=100%）</w:t>
      </w:r>
      <w:r>
        <w:rPr>
          <w:color w:val="auto"/>
        </w:rPr>
        <w:t>：</w:t>
      </w:r>
    </w:p>
    <w:p w14:paraId="1E636B94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条件:7天累积雨量&gt;6.000且10天平均相对湿度&gt;86.000且当天平均气温&gt;23.000且5天平均相对湿度&gt;87.200且7天累积日照时数&gt;4.400</w:t>
      </w:r>
    </w:p>
    <w:p w14:paraId="78F7E7FA">
      <w:pPr>
        <w:ind w:firstLine="720" w:firstLineChars="0"/>
        <w:rPr>
          <w:color w:val="auto"/>
        </w:rPr>
      </w:pPr>
      <w:r>
        <w:rPr>
          <w:color w:val="auto"/>
        </w:rPr>
        <w:t>类别分布:{2:10}</w:t>
      </w:r>
    </w:p>
    <w:p w14:paraId="627F8D92">
      <w:pPr>
        <w:ind w:firstLine="720" w:firstLineChars="0"/>
        <w:rPr>
          <w:color w:val="auto"/>
        </w:rPr>
      </w:pPr>
      <w:r>
        <w:rPr>
          <w:color w:val="auto"/>
        </w:rPr>
        <w:t>评分:score=10=101.00</w:t>
      </w:r>
    </w:p>
    <w:p w14:paraId="473304DE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:7天累积雨量&gt;6.000且10天平均相对湿度≤86.000且7天累积日照时数≤30.100且10天平均相对湿度≤84.700且7天平均气温&gt;19.557（samples=11，准确率=1.000，score=11）</w:t>
      </w:r>
    </w:p>
    <w:p w14:paraId="454CE14B">
      <w:pPr>
        <w:pStyle w:val="5"/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方案二：高覆盖率方案(depth4_leaf2)</w:t>
      </w:r>
    </w:p>
    <w:p w14:paraId="1BE2FA00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规则1（覆盖样本=11，准确率=90.9%）</w:t>
      </w:r>
      <w:r>
        <w:rPr>
          <w:color w:val="auto"/>
        </w:rPr>
        <w:t>：</w:t>
      </w:r>
    </w:p>
    <w:p w14:paraId="5B64BBC1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条件:7天累积雨量&gt;6.000且10天平均相对湿度&gt;86.000且当天平均气温&gt;23.000且5天平均相对湿度&gt;87.200</w:t>
      </w:r>
    </w:p>
    <w:p w14:paraId="2A54B23B">
      <w:pPr>
        <w:ind w:firstLine="720" w:firstLineChars="0"/>
        <w:rPr>
          <w:color w:val="auto"/>
        </w:rPr>
      </w:pPr>
      <w:r>
        <w:rPr>
          <w:color w:val="auto"/>
        </w:rPr>
        <w:t>类别分布:{2:10,3:1}</w:t>
      </w:r>
    </w:p>
    <w:p w14:paraId="271B2B50">
      <w:pPr>
        <w:ind w:firstLine="720" w:firstLineChars="0"/>
        <w:rPr>
          <w:color w:val="auto"/>
        </w:rPr>
      </w:pPr>
      <w:r>
        <w:rPr>
          <w:color w:val="auto"/>
        </w:rPr>
        <w:t>评分:score=10=100.909</w:t>
      </w:r>
    </w:p>
    <w:p w14:paraId="692484CD">
      <w:pPr>
        <w:ind w:firstLine="720" w:firstLineChars="0"/>
        <w:rPr>
          <w:color w:val="auto"/>
        </w:rPr>
      </w:pPr>
      <w:r>
        <w:rPr>
          <w:b/>
          <w:color w:val="auto"/>
        </w:rPr>
        <w:t>规则2（覆盖样本=13，准确率=84.6%）</w:t>
      </w:r>
      <w:r>
        <w:rPr>
          <w:color w:val="auto"/>
        </w:rPr>
        <w:t>：</w:t>
      </w:r>
    </w:p>
    <w:p w14:paraId="68F56844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条件:7天累积雨量&gt;6.000且10天平均相对湿度≤86.000且7天累积日照时数≤30.100且10天平均相对湿度≤84.700</w:t>
      </w:r>
    </w:p>
    <w:p w14:paraId="68BC6667">
      <w:pPr>
        <w:ind w:firstLine="720" w:firstLineChars="0"/>
        <w:rPr>
          <w:color w:val="auto"/>
        </w:rPr>
      </w:pPr>
      <w:r>
        <w:rPr>
          <w:color w:val="auto"/>
        </w:rPr>
        <w:t>类别分布:{1:2,2:11}</w:t>
      </w:r>
    </w:p>
    <w:p w14:paraId="2BBBD0AC">
      <w:pPr>
        <w:ind w:firstLine="720" w:firstLineChars="0"/>
        <w:rPr>
          <w:color w:val="auto"/>
        </w:rPr>
      </w:pPr>
      <w:r>
        <w:rPr>
          <w:color w:val="auto"/>
        </w:rPr>
        <w:t>评分:score=11=110.846</w:t>
      </w:r>
    </w:p>
    <w:p w14:paraId="0C3345EB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:7天累积雨量&gt;6.000且10天平均相对湿度&gt;86.000且当天平均气温&gt;23.000且5天平均相对湿度&gt;87.200（samples=11，准确率=0.909，score=10）</w:t>
      </w:r>
    </w:p>
    <w:p w14:paraId="6C20B1EF">
      <w:pPr>
        <w:pStyle w:val="5"/>
        <w:rPr>
          <w:color w:val="auto"/>
        </w:rPr>
      </w:pPr>
      <w:r>
        <w:rPr>
          <w:color w:val="auto"/>
        </w:rPr>
        <w:t>2级预警规则对比总结</w:t>
      </w:r>
    </w:p>
    <w:tbl>
      <w:tblPr>
        <w:tblStyle w:val="49"/>
        <w:tblW w:w="905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057"/>
        <w:gridCol w:w="1813"/>
        <w:gridCol w:w="2036"/>
        <w:gridCol w:w="3216"/>
      </w:tblGrid>
      <w:tr w14:paraId="5FD09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71B2F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方案</w:t>
            </w:r>
          </w:p>
        </w:tc>
        <w:tc>
          <w:tcPr>
            <w:tcW w:w="10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C686E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规则数</w:t>
            </w:r>
          </w:p>
        </w:tc>
        <w:tc>
          <w:tcPr>
            <w:tcW w:w="18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F1D21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最优规则准确率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187C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最优规则覆盖样本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EA7B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使用的关键特征</w:t>
            </w:r>
          </w:p>
        </w:tc>
      </w:tr>
      <w:tr w14:paraId="586CBB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CC7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方案一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403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2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278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100%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59F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11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9BF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7天累积雨量、10天平均相对湿度、7天累积日照时数、7天平均气温、当天平均气温、5天平均相对湿度</w:t>
            </w:r>
          </w:p>
        </w:tc>
      </w:tr>
      <w:tr w14:paraId="7DA2C4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F0A5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方案二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9F331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2</w:t>
            </w:r>
          </w:p>
        </w:tc>
        <w:tc>
          <w:tcPr>
            <w:tcW w:w="181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FE702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90.9%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A1887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11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174A69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7天累积雨量、10天平均相对湿度、当天平均气温、5天平均相对湿度、7天累积日照时数</w:t>
            </w:r>
          </w:p>
        </w:tc>
      </w:tr>
    </w:tbl>
    <w:p w14:paraId="220B89BF">
      <w:pPr>
        <w:rPr>
          <w:color w:val="auto"/>
        </w:rPr>
      </w:pPr>
      <w:r>
        <w:rPr>
          <w:b/>
          <w:color w:val="auto"/>
        </w:rPr>
        <w:t>核心最优规则</w:t>
      </w:r>
      <w:r>
        <w:rPr>
          <w:color w:val="auto"/>
        </w:rPr>
        <w:t>：方案一的最优规则：7天累积雨量&gt;6.000且10天平均相对湿度≤86.000且7天累积日照时数≤30.100且10天平均相对湿度≤84.700且7天平均气温&gt;19.557</w:t>
      </w:r>
    </w:p>
    <w:p w14:paraId="6F81CEDD">
      <w:pPr>
        <w:rPr>
          <w:color w:val="auto"/>
        </w:rPr>
      </w:pPr>
      <w:r>
        <w:rPr>
          <w:b/>
          <w:color w:val="auto"/>
        </w:rPr>
        <w:t>解读</w:t>
      </w:r>
      <w:r>
        <w:rPr>
          <w:color w:val="auto"/>
        </w:rPr>
        <w:t>:当7天累积雨量较多（&gt;6.0mm），且相对湿度、日照时数和气温在特定范围内时，发生中度预警（2级）。</w:t>
      </w:r>
    </w:p>
    <w:p w14:paraId="12D01624">
      <w:pPr>
        <w:rPr>
          <w:color w:val="auto"/>
        </w:rPr>
      </w:pPr>
      <w:r>
        <w:rPr>
          <w:b/>
          <w:color w:val="auto"/>
        </w:rPr>
        <w:t>关键气象条件</w:t>
      </w:r>
      <w:r>
        <w:rPr>
          <w:color w:val="auto"/>
        </w:rPr>
        <w:t>:</w:t>
      </w:r>
    </w:p>
    <w:p w14:paraId="24FF5B72">
      <w:pPr>
        <w:pStyle w:val="16"/>
        <w:ind w:left="1200" w:leftChars="0"/>
        <w:rPr>
          <w:color w:val="auto"/>
        </w:rPr>
      </w:pPr>
      <w:r>
        <w:rPr>
          <w:color w:val="auto"/>
        </w:rPr>
        <w:t>7天累积雨量&gt;6.0mm（核心条件，作为根节点）</w:t>
      </w:r>
    </w:p>
    <w:p w14:paraId="3DBB2C03">
      <w:pPr>
        <w:pStyle w:val="16"/>
        <w:ind w:left="1200" w:leftChars="0"/>
        <w:rPr>
          <w:color w:val="auto"/>
        </w:rPr>
      </w:pPr>
      <w:r>
        <w:rPr>
          <w:color w:val="auto"/>
        </w:rPr>
        <w:t>10天平均相对湿度≤86.0%</w:t>
      </w:r>
    </w:p>
    <w:p w14:paraId="2146C1CE">
      <w:pPr>
        <w:pStyle w:val="16"/>
        <w:ind w:left="1200" w:leftChars="0"/>
        <w:rPr>
          <w:color w:val="auto"/>
        </w:rPr>
      </w:pPr>
      <w:r>
        <w:rPr>
          <w:color w:val="auto"/>
        </w:rPr>
        <w:t>7天累积日照时数≤30.1小时</w:t>
      </w:r>
    </w:p>
    <w:p w14:paraId="23770A07">
      <w:pPr>
        <w:pStyle w:val="16"/>
        <w:ind w:left="1200" w:leftChars="0"/>
        <w:rPr>
          <w:color w:val="auto"/>
        </w:rPr>
      </w:pPr>
      <w:r>
        <w:rPr>
          <w:color w:val="auto"/>
        </w:rPr>
        <w:t>7天平均气温&gt;19.557°C</w:t>
      </w:r>
    </w:p>
    <w:p w14:paraId="6493D105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0E80D962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3级（重度）预警规则</w:t>
      </w:r>
    </w:p>
    <w:p w14:paraId="4FD748BF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方案一：最佳准确率方案(depth5_leaf2)</w:t>
      </w:r>
    </w:p>
    <w:p w14:paraId="5E4F3C3D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规则1（覆盖样本=5，准确率=100%）</w:t>
      </w:r>
      <w:r>
        <w:rPr>
          <w:color w:val="auto"/>
        </w:rPr>
        <w:t>：</w:t>
      </w:r>
    </w:p>
    <w:p w14:paraId="59DA6604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条件:7天累积雨量&gt;6.000且10天平均相对湿度&gt;86.000且当天平均气温≤23.000且当天平均气温&gt;15.200且当天平均气温&gt;17.200</w:t>
      </w:r>
    </w:p>
    <w:p w14:paraId="15099246">
      <w:pPr>
        <w:ind w:firstLine="720" w:firstLineChars="0"/>
        <w:rPr>
          <w:color w:val="auto"/>
        </w:rPr>
      </w:pPr>
      <w:r>
        <w:rPr>
          <w:color w:val="auto"/>
        </w:rPr>
        <w:t>类别分布:{3:5}</w:t>
      </w:r>
    </w:p>
    <w:p w14:paraId="3CFD5C0D">
      <w:pPr>
        <w:ind w:firstLine="720" w:firstLineChars="0"/>
        <w:rPr>
          <w:color w:val="auto"/>
        </w:rPr>
      </w:pPr>
      <w:r>
        <w:rPr>
          <w:color w:val="auto"/>
        </w:rPr>
        <w:t>评分:score=5=51.00</w:t>
      </w:r>
    </w:p>
    <w:p w14:paraId="01B6CA03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:7天累积雨量&gt;6.000且10天平均相对湿度&gt;86.000且当天平均气温≤23.000且当天平均气温&gt;15.200且当天平均气温&gt;17.200（samples=5，准确率=1.000，score=5）</w:t>
      </w:r>
    </w:p>
    <w:p w14:paraId="025155DF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方案二：高覆盖率方案(depth4_leaf2)</w:t>
      </w:r>
    </w:p>
    <w:p w14:paraId="4316169E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规则1（覆盖样本=6，准确率=100%）</w:t>
      </w:r>
      <w:r>
        <w:rPr>
          <w:color w:val="auto"/>
        </w:rPr>
        <w:t>：</w:t>
      </w:r>
    </w:p>
    <w:p w14:paraId="10841A08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条件:7天累积雨量&gt;6.000且10天平均相对湿度&gt;86.000且当天平均气温≤23.000且当天平均气温&gt;15.200</w:t>
      </w:r>
    </w:p>
    <w:p w14:paraId="36B8DF01">
      <w:pPr>
        <w:ind w:firstLine="720" w:firstLineChars="0"/>
        <w:rPr>
          <w:color w:val="auto"/>
        </w:rPr>
      </w:pPr>
      <w:r>
        <w:rPr>
          <w:color w:val="auto"/>
        </w:rPr>
        <w:t>类别分布:{3:6}</w:t>
      </w:r>
    </w:p>
    <w:p w14:paraId="4F0F1D4B">
      <w:pPr>
        <w:ind w:firstLine="720" w:firstLineChars="0"/>
        <w:rPr>
          <w:color w:val="auto"/>
        </w:rPr>
      </w:pPr>
      <w:r>
        <w:rPr>
          <w:color w:val="auto"/>
        </w:rPr>
        <w:t>评分:score=6=61.00</w:t>
      </w:r>
    </w:p>
    <w:p w14:paraId="068711B8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:7天累积雨量&gt;6.000且10天平均相对湿度&gt;86.000且当天平均气温≤23.000且当天平均气温&gt;15.200（samples=6，准确率=1.000</w:t>
      </w:r>
      <w:bookmarkStart w:id="0" w:name="_GoBack"/>
      <w:bookmarkEnd w:id="0"/>
      <w:r>
        <w:rPr>
          <w:color w:val="auto"/>
        </w:rPr>
        <w:t>，score=6）</w:t>
      </w:r>
    </w:p>
    <w:p w14:paraId="0CBB1AFE">
      <w:pPr>
        <w:pStyle w:val="5"/>
        <w:rPr>
          <w:color w:val="auto"/>
        </w:rPr>
      </w:pPr>
      <w:r>
        <w:rPr>
          <w:color w:val="auto"/>
        </w:rPr>
        <w:t>3级预警规则对比总结</w:t>
      </w:r>
    </w:p>
    <w:tbl>
      <w:tblPr>
        <w:tblStyle w:val="49"/>
        <w:tblW w:w="9031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944"/>
        <w:gridCol w:w="1850"/>
        <w:gridCol w:w="2050"/>
        <w:gridCol w:w="3182"/>
      </w:tblGrid>
      <w:tr w14:paraId="3D6DB6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0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98A72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方案</w:t>
            </w:r>
          </w:p>
        </w:tc>
        <w:tc>
          <w:tcPr>
            <w:tcW w:w="94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D793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规则数</w:t>
            </w:r>
          </w:p>
        </w:tc>
        <w:tc>
          <w:tcPr>
            <w:tcW w:w="18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4EE47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最优规则准确率</w:t>
            </w:r>
          </w:p>
        </w:tc>
        <w:tc>
          <w:tcPr>
            <w:tcW w:w="20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CEAF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最优规则覆盖样本</w:t>
            </w:r>
          </w:p>
        </w:tc>
        <w:tc>
          <w:tcPr>
            <w:tcW w:w="318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9500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使用的关键特征</w:t>
            </w:r>
          </w:p>
        </w:tc>
      </w:tr>
      <w:tr w14:paraId="12A59C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584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方案一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B55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C35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100%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422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5</w:t>
            </w:r>
          </w:p>
        </w:tc>
        <w:tc>
          <w:tcPr>
            <w:tcW w:w="3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084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7天累积雨量、10天平均相对湿度、当天平均气温</w:t>
            </w:r>
          </w:p>
        </w:tc>
      </w:tr>
      <w:tr w14:paraId="09B05C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A682B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方案二</w:t>
            </w:r>
          </w:p>
        </w:tc>
        <w:tc>
          <w:tcPr>
            <w:tcW w:w="94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DD2D9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</w:t>
            </w:r>
          </w:p>
        </w:tc>
        <w:tc>
          <w:tcPr>
            <w:tcW w:w="18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97164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100%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32575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6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929E6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7天累积雨量、10天平均相对湿度、当天平均气温</w:t>
            </w:r>
          </w:p>
        </w:tc>
      </w:tr>
    </w:tbl>
    <w:p w14:paraId="0B01CB74">
      <w:pPr>
        <w:rPr>
          <w:color w:val="auto"/>
        </w:rPr>
      </w:pPr>
      <w:r>
        <w:rPr>
          <w:b/>
          <w:color w:val="auto"/>
        </w:rPr>
        <w:t>核心条件</w:t>
      </w:r>
      <w:r>
        <w:rPr>
          <w:color w:val="auto"/>
        </w:rPr>
        <w:t>:两种方案都基于7天累积雨量&gt;6.0mm和10天平均相对湿度&gt;86.0%的判断。</w:t>
      </w:r>
    </w:p>
    <w:p w14:paraId="55A19CD0">
      <w:pPr>
        <w:rPr>
          <w:color w:val="auto"/>
        </w:rPr>
      </w:pPr>
      <w:r>
        <w:rPr>
          <w:b/>
          <w:color w:val="auto"/>
        </w:rPr>
        <w:t>解读</w:t>
      </w:r>
      <w:r>
        <w:rPr>
          <w:color w:val="auto"/>
        </w:rPr>
        <w:t>:当7天累积雨量较多（&gt;6.0mm），且相对湿度较高（&gt;86.0%），当天平均气温在15.2-23.0°C之间时，发生重度预警（3级）。</w:t>
      </w:r>
    </w:p>
    <w:p w14:paraId="7C2850C3">
      <w:pPr>
        <w:rPr>
          <w:color w:val="auto"/>
        </w:rPr>
      </w:pPr>
      <w:r>
        <w:rPr>
          <w:b/>
          <w:color w:val="auto"/>
        </w:rPr>
        <w:t>关键气象条件</w:t>
      </w:r>
      <w:r>
        <w:rPr>
          <w:color w:val="auto"/>
        </w:rPr>
        <w:t>:</w:t>
      </w:r>
    </w:p>
    <w:p w14:paraId="3F9C94CD">
      <w:pPr>
        <w:pStyle w:val="16"/>
        <w:ind w:left="1200" w:leftChars="0"/>
        <w:rPr>
          <w:color w:val="auto"/>
        </w:rPr>
      </w:pPr>
      <w:r>
        <w:rPr>
          <w:color w:val="auto"/>
        </w:rPr>
        <w:t>7天累积雨量&gt;6.0mm（核心条件，作为根节点）</w:t>
      </w:r>
    </w:p>
    <w:p w14:paraId="741F887F">
      <w:pPr>
        <w:pStyle w:val="16"/>
        <w:ind w:left="1200" w:leftChars="0"/>
        <w:rPr>
          <w:color w:val="auto"/>
        </w:rPr>
      </w:pPr>
      <w:r>
        <w:rPr>
          <w:color w:val="auto"/>
        </w:rPr>
        <w:t>10天平均相对湿度&gt;86.0%</w:t>
      </w:r>
    </w:p>
    <w:p w14:paraId="519C2C7C">
      <w:pPr>
        <w:pStyle w:val="16"/>
        <w:ind w:left="1200" w:leftChars="0"/>
        <w:rPr>
          <w:color w:val="auto"/>
        </w:rPr>
      </w:pPr>
      <w:r>
        <w:rPr>
          <w:color w:val="auto"/>
        </w:rPr>
        <w:t>当天平均气温在15.2-23.0°C之间</w:t>
      </w:r>
    </w:p>
    <w:p w14:paraId="3F983117">
      <w:pPr>
        <w:rPr>
          <w:color w:val="auto"/>
        </w:rPr>
      </w:pPr>
      <w:r>
        <w:rPr>
          <w:color w:val="auto"/>
        </w:rPr>
        <w:br w:type="page"/>
      </w:r>
    </w:p>
    <w:p w14:paraId="0756F75C">
      <w:pPr>
        <w:pStyle w:val="4"/>
        <w:keepNext w:val="0"/>
        <w:keepLines w:val="0"/>
        <w:widowControl/>
        <w:suppressLineNumbers w:val="0"/>
        <w:spacing w:before="300" w:beforeAutospacing="0" w:after="150" w:afterAutospacing="0" w:line="19" w:lineRule="atLeast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气象预报预警等级判断流程</w:t>
      </w:r>
    </w:p>
    <w:p w14:paraId="3500D822">
      <w:pPr>
        <w:pStyle w:val="5"/>
        <w:ind w:firstLine="442" w:firstLineChars="200"/>
        <w:rPr>
          <w:color w:val="auto"/>
        </w:rPr>
      </w:pPr>
      <w:r>
        <w:rPr>
          <w:color w:val="auto"/>
        </w:rPr>
        <w:t>第一步：</w:t>
      </w: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判断0级（不发生）</w:t>
      </w:r>
    </w:p>
    <w:p w14:paraId="56E4724C">
      <w:pPr>
        <w:ind w:firstLine="720" w:firstLineChars="0"/>
        <w:rPr>
          <w:color w:val="auto"/>
        </w:rPr>
      </w:pPr>
      <w:r>
        <w:rPr>
          <w:b/>
          <w:color w:val="auto"/>
        </w:rPr>
        <w:t>条件</w:t>
      </w:r>
      <w:r>
        <w:rPr>
          <w:color w:val="auto"/>
        </w:rPr>
        <w:t>：同时满足以下条件：</w:t>
      </w:r>
    </w:p>
    <w:p w14:paraId="3807E7A9">
      <w:pPr>
        <w:pStyle w:val="16"/>
        <w:ind w:left="1200" w:leftChars="0"/>
        <w:rPr>
          <w:color w:val="auto"/>
        </w:rPr>
      </w:pPr>
      <w:r>
        <w:rPr>
          <w:color w:val="auto"/>
        </w:rPr>
        <w:t>7天累积雨量≤6.0mm（核心条件）</w:t>
      </w:r>
    </w:p>
    <w:p w14:paraId="1253F858">
      <w:pPr>
        <w:pStyle w:val="16"/>
        <w:ind w:left="1200" w:leftChars="0"/>
        <w:rPr>
          <w:color w:val="auto"/>
        </w:rPr>
      </w:pPr>
      <w:r>
        <w:rPr>
          <w:color w:val="auto"/>
        </w:rPr>
        <w:t>当天平均气温&gt;24.0°C</w:t>
      </w:r>
    </w:p>
    <w:p w14:paraId="5BF38755">
      <w:pPr>
        <w:pStyle w:val="16"/>
        <w:ind w:left="1200" w:leftChars="0"/>
        <w:rPr>
          <w:color w:val="auto"/>
        </w:rPr>
      </w:pPr>
      <w:r>
        <w:rPr>
          <w:color w:val="auto"/>
        </w:rPr>
        <w:t>0天累积日照时数&gt;34.5小时</w:t>
      </w:r>
    </w:p>
    <w:p w14:paraId="7C73FB1D">
      <w:pPr>
        <w:ind w:firstLine="720" w:firstLineChars="0"/>
        <w:rPr>
          <w:color w:val="auto"/>
        </w:rPr>
      </w:pPr>
      <w:r>
        <w:rPr>
          <w:b/>
          <w:color w:val="auto"/>
        </w:rPr>
        <w:t>判断结果</w:t>
      </w:r>
      <w:r>
        <w:rPr>
          <w:color w:val="auto"/>
        </w:rPr>
        <w:t>：满足→0级（不发生），无需发布预警，结束判断</w:t>
      </w:r>
    </w:p>
    <w:p w14:paraId="4EE88EAD">
      <w:pPr>
        <w:pStyle w:val="5"/>
        <w:ind w:firstLine="442" w:firstLineChars="200"/>
        <w:rPr>
          <w:color w:val="auto"/>
        </w:rPr>
      </w:pPr>
      <w:r>
        <w:rPr>
          <w:color w:val="auto"/>
        </w:rPr>
        <w:t>第二步：</w:t>
      </w: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判断3级（重度）预警</w:t>
      </w:r>
    </w:p>
    <w:p w14:paraId="0E0E4609">
      <w:pPr>
        <w:ind w:firstLine="720" w:firstLineChars="0"/>
        <w:rPr>
          <w:color w:val="auto"/>
        </w:rPr>
      </w:pPr>
      <w:r>
        <w:rPr>
          <w:b/>
          <w:color w:val="auto"/>
        </w:rPr>
        <w:t>条件</w:t>
      </w:r>
      <w:r>
        <w:rPr>
          <w:color w:val="auto"/>
        </w:rPr>
        <w:t>：同时满足以下条件：</w:t>
      </w:r>
    </w:p>
    <w:p w14:paraId="3ADF82FC">
      <w:pPr>
        <w:pStyle w:val="16"/>
        <w:ind w:left="1200" w:leftChars="0"/>
        <w:rPr>
          <w:color w:val="auto"/>
        </w:rPr>
      </w:pPr>
      <w:r>
        <w:rPr>
          <w:color w:val="auto"/>
        </w:rPr>
        <w:t>7天累积雨量&gt;6.0mm（核心条件）</w:t>
      </w:r>
    </w:p>
    <w:p w14:paraId="520CC3CE">
      <w:pPr>
        <w:pStyle w:val="16"/>
        <w:ind w:left="1200" w:leftChars="0"/>
        <w:rPr>
          <w:color w:val="auto"/>
        </w:rPr>
      </w:pPr>
      <w:r>
        <w:rPr>
          <w:color w:val="auto"/>
        </w:rPr>
        <w:t>10天平均相对湿度&gt;86.0%</w:t>
      </w:r>
    </w:p>
    <w:p w14:paraId="20A3D50E">
      <w:pPr>
        <w:pStyle w:val="16"/>
        <w:ind w:left="1200" w:leftChars="0"/>
        <w:rPr>
          <w:color w:val="auto"/>
        </w:rPr>
      </w:pPr>
      <w:r>
        <w:rPr>
          <w:color w:val="auto"/>
        </w:rPr>
        <w:t>当天平均气温在15.2-23.0°C之间</w:t>
      </w:r>
    </w:p>
    <w:p w14:paraId="7A3DA2A3">
      <w:pPr>
        <w:ind w:firstLine="720" w:firstLineChars="0"/>
        <w:rPr>
          <w:color w:val="auto"/>
        </w:rPr>
      </w:pPr>
      <w:r>
        <w:rPr>
          <w:b/>
          <w:color w:val="auto"/>
        </w:rPr>
        <w:t>判断结果</w:t>
      </w:r>
      <w:r>
        <w:rPr>
          <w:color w:val="auto"/>
        </w:rPr>
        <w:t>：满足→发布3级（重度）预警，结束判断</w:t>
      </w:r>
    </w:p>
    <w:p w14:paraId="5087839B">
      <w:pPr>
        <w:pStyle w:val="5"/>
        <w:ind w:firstLine="442" w:firstLineChars="20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color w:val="auto"/>
        </w:rPr>
        <w:t>第三步：</w:t>
      </w: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判断2级（中度）预警</w:t>
      </w:r>
    </w:p>
    <w:p w14:paraId="47141F1A">
      <w:pPr>
        <w:ind w:firstLine="720" w:firstLineChars="0"/>
        <w:rPr>
          <w:color w:val="auto"/>
        </w:rPr>
      </w:pPr>
      <w:r>
        <w:rPr>
          <w:b/>
          <w:color w:val="auto"/>
        </w:rPr>
        <w:t>条件</w:t>
      </w:r>
      <w:r>
        <w:rPr>
          <w:color w:val="auto"/>
        </w:rPr>
        <w:t>：同时满足以下条件：</w:t>
      </w:r>
    </w:p>
    <w:p w14:paraId="71726D5D">
      <w:pPr>
        <w:pStyle w:val="16"/>
        <w:ind w:left="1200" w:leftChars="0"/>
        <w:rPr>
          <w:color w:val="auto"/>
        </w:rPr>
      </w:pPr>
      <w:r>
        <w:rPr>
          <w:color w:val="auto"/>
        </w:rPr>
        <w:t>7天累积雨量&gt;6.0mm（核心条件）</w:t>
      </w:r>
    </w:p>
    <w:p w14:paraId="59B8D887">
      <w:pPr>
        <w:pStyle w:val="16"/>
        <w:ind w:left="1200" w:leftChars="0"/>
        <w:rPr>
          <w:color w:val="auto"/>
        </w:rPr>
      </w:pPr>
      <w:r>
        <w:rPr>
          <w:color w:val="auto"/>
        </w:rPr>
        <w:t>10天平均相对湿度≤86.0%</w:t>
      </w:r>
    </w:p>
    <w:p w14:paraId="7073A208">
      <w:pPr>
        <w:pStyle w:val="16"/>
        <w:ind w:left="1200" w:leftChars="0"/>
        <w:rPr>
          <w:color w:val="auto"/>
        </w:rPr>
      </w:pPr>
      <w:r>
        <w:rPr>
          <w:color w:val="auto"/>
        </w:rPr>
        <w:t>7天累积日照时数≤30.1小时</w:t>
      </w:r>
    </w:p>
    <w:p w14:paraId="1493A6BB">
      <w:pPr>
        <w:pStyle w:val="16"/>
        <w:ind w:left="1200" w:leftChars="0"/>
        <w:rPr>
          <w:color w:val="auto"/>
        </w:rPr>
      </w:pPr>
      <w:r>
        <w:rPr>
          <w:color w:val="auto"/>
        </w:rPr>
        <w:t>7天平均气温&gt;19.557°C</w:t>
      </w:r>
    </w:p>
    <w:p w14:paraId="393C5E55">
      <w:pPr>
        <w:ind w:firstLine="720" w:firstLineChars="0"/>
        <w:rPr>
          <w:color w:val="auto"/>
        </w:rPr>
      </w:pPr>
      <w:r>
        <w:rPr>
          <w:b/>
          <w:color w:val="auto"/>
        </w:rPr>
        <w:t>判断结果</w:t>
      </w:r>
      <w:r>
        <w:rPr>
          <w:color w:val="auto"/>
        </w:rPr>
        <w:t>：满足→发布2级（中度）预警，结束判断</w:t>
      </w:r>
    </w:p>
    <w:p w14:paraId="17783FBC">
      <w:pPr>
        <w:pStyle w:val="5"/>
        <w:ind w:firstLine="442" w:firstLineChars="20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color w:val="auto"/>
        </w:rPr>
        <w:t>第四步：</w:t>
      </w: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判断1级（轻度）预警</w:t>
      </w:r>
    </w:p>
    <w:p w14:paraId="65E1BDBC">
      <w:pPr>
        <w:ind w:firstLine="720" w:firstLineChars="0"/>
        <w:rPr>
          <w:color w:val="auto"/>
        </w:rPr>
      </w:pPr>
      <w:r>
        <w:rPr>
          <w:b/>
          <w:color w:val="auto"/>
        </w:rPr>
        <w:t>条件</w:t>
      </w:r>
      <w:r>
        <w:rPr>
          <w:color w:val="auto"/>
        </w:rPr>
        <w:t>：同时满足以下条件：</w:t>
      </w:r>
    </w:p>
    <w:p w14:paraId="5B1C9601">
      <w:pPr>
        <w:pStyle w:val="16"/>
        <w:ind w:left="1200" w:leftChars="0"/>
        <w:rPr>
          <w:color w:val="auto"/>
        </w:rPr>
      </w:pPr>
      <w:r>
        <w:rPr>
          <w:color w:val="auto"/>
        </w:rPr>
        <w:t>7天累积雨量≤6.0mm（核心条件）</w:t>
      </w:r>
    </w:p>
    <w:p w14:paraId="42FDB1E6">
      <w:pPr>
        <w:pStyle w:val="16"/>
        <w:ind w:left="1200" w:leftChars="0"/>
        <w:rPr>
          <w:color w:val="auto"/>
        </w:rPr>
      </w:pPr>
      <w:r>
        <w:rPr>
          <w:color w:val="auto"/>
        </w:rPr>
        <w:t>当天平均气温在21.3-24.0°C之间</w:t>
      </w:r>
    </w:p>
    <w:p w14:paraId="10BD57BF">
      <w:pPr>
        <w:ind w:firstLine="720" w:firstLineChars="0"/>
        <w:rPr>
          <w:color w:val="auto"/>
        </w:rPr>
      </w:pPr>
      <w:r>
        <w:rPr>
          <w:b/>
          <w:color w:val="auto"/>
        </w:rPr>
        <w:t>判断结果</w:t>
      </w:r>
      <w:r>
        <w:rPr>
          <w:color w:val="auto"/>
        </w:rPr>
        <w:t>：满足→发布1级（轻度）预警，结束判断</w:t>
      </w:r>
    </w:p>
    <w:p w14:paraId="4B2C580A">
      <w:pP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br w:type="page"/>
      </w:r>
    </w:p>
    <w:p w14:paraId="024FA86F">
      <w:pPr>
        <w:pStyle w:val="5"/>
        <w:rPr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判断流程图</w:t>
      </w:r>
    </w:p>
    <w:p w14:paraId="63761857">
      <w:pPr>
        <w:rPr>
          <w:color w:val="auto"/>
        </w:rPr>
      </w:pPr>
      <w:r>
        <w:rPr>
          <w:rFonts w:ascii="Consolas" w:hAnsi="Consolas"/>
          <w:color w:val="auto"/>
          <w:sz w:val="18"/>
        </w:rPr>
        <w:t>开始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↓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【第一步】7天累积雨量≤6.0mm且当天平均气温&gt;24.0°C且10天累积日照时数&gt;34.5小时?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├─是→【0级（不发生）】✓无需发布预警，结束判断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└─否→继续判断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↓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【第二步】7天累积雨量是否&gt;6.0mm?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├─是→10天平均相对湿度是否&gt;86.0%且当天平均气温在15.2-23.0°C?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│├─是→【3级预警】✓结束判断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│└─否→10天平均相对湿度是否≤86.0%且7天累积日照时数≤30.1小时且7天平均气温&gt;19.557°C?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│├─是→【2级预警】✓结束判断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│└─否→继续判断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│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└─否→当天平均气温是否在21.3-24.0°C之间?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├─是→【1级预警】✓结束判断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└─否→【需要结合其他条件或使用模型判断】</w:t>
      </w:r>
    </w:p>
    <w:p w14:paraId="40E42EB1">
      <w:pPr>
        <w:pStyle w:val="4"/>
        <w:rPr>
          <w:color w:val="auto"/>
        </w:rPr>
      </w:pPr>
      <w:r>
        <w:rPr>
          <w:color w:val="auto"/>
        </w:rPr>
        <w:t>气象因子阈值汇总表</w:t>
      </w:r>
    </w:p>
    <w:tbl>
      <w:tblPr>
        <w:tblStyle w:val="49"/>
        <w:tblW w:w="9245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419"/>
        <w:gridCol w:w="1695"/>
        <w:gridCol w:w="1480"/>
        <w:gridCol w:w="1730"/>
        <w:gridCol w:w="1748"/>
      </w:tblGrid>
      <w:tr w14:paraId="2FA6B2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3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15EE2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预警等级</w:t>
            </w:r>
          </w:p>
        </w:tc>
        <w:tc>
          <w:tcPr>
            <w:tcW w:w="1419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99826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7天累积雨量</w:t>
            </w:r>
          </w:p>
          <w:p w14:paraId="1856FB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(mm)</w:t>
            </w:r>
          </w:p>
        </w:tc>
        <w:tc>
          <w:tcPr>
            <w:tcW w:w="169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A0C66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10天平均相对湿度</w:t>
            </w:r>
          </w:p>
          <w:p w14:paraId="3D0278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(%)</w:t>
            </w:r>
          </w:p>
        </w:tc>
        <w:tc>
          <w:tcPr>
            <w:tcW w:w="148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BDE7B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当天平均气温</w:t>
            </w:r>
          </w:p>
          <w:p w14:paraId="6F7BF3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(°C)</w:t>
            </w:r>
          </w:p>
        </w:tc>
        <w:tc>
          <w:tcPr>
            <w:tcW w:w="173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B5907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7天累积日照时数</w:t>
            </w:r>
          </w:p>
          <w:p w14:paraId="0E4FF9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(小时)</w:t>
            </w:r>
          </w:p>
        </w:tc>
        <w:tc>
          <w:tcPr>
            <w:tcW w:w="1748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DEDD8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10天累积日照时数</w:t>
            </w:r>
          </w:p>
          <w:p w14:paraId="5043C1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(小时)</w:t>
            </w:r>
          </w:p>
        </w:tc>
      </w:tr>
      <w:tr w14:paraId="3D2B98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FE69D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0级（不发生）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E235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≤6.0</w:t>
            </w:r>
          </w:p>
        </w:tc>
        <w:tc>
          <w:tcPr>
            <w:tcW w:w="169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19E5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48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E870A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&gt;24.0</w:t>
            </w:r>
          </w:p>
        </w:tc>
        <w:tc>
          <w:tcPr>
            <w:tcW w:w="17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FAA48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74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2DC7A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&gt;34.5</w:t>
            </w:r>
          </w:p>
        </w:tc>
      </w:tr>
      <w:tr w14:paraId="52612B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708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3级（重度）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81B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&gt;6.0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0AD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&gt;86.0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B0F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15.2-23.0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1E5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D35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</w:tr>
      <w:tr w14:paraId="76227C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42A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2级（中度）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6F9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&gt;6.0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D8E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≤86.0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6D6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96A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≤30.1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4AE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</w:tr>
      <w:tr w14:paraId="44A1C5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785EE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1级（轻度）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72F2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≤6.0</w:t>
            </w:r>
          </w:p>
        </w:tc>
        <w:tc>
          <w:tcPr>
            <w:tcW w:w="169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536E9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BCB99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21.3-24.0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0BF4F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74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95BA0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</w:tr>
    </w:tbl>
    <w:p w14:paraId="4C9C1FD7">
      <w:pPr>
        <w:rPr>
          <w:color w:val="auto"/>
        </w:rPr>
      </w:pPr>
      <w:r>
        <w:rPr>
          <w:b/>
          <w:color w:val="auto"/>
        </w:rPr>
        <w:t>核心特征</w:t>
      </w:r>
      <w:r>
        <w:rPr>
          <w:color w:val="auto"/>
        </w:rPr>
        <w:t>:</w:t>
      </w:r>
      <w:r>
        <w:rPr>
          <w:b/>
          <w:color w:val="auto"/>
        </w:rPr>
        <w:t>7天累积雨量</w:t>
      </w:r>
      <w:r>
        <w:rPr>
          <w:color w:val="auto"/>
        </w:rPr>
        <w:t>作为所有判断的第一个条件（根节点），阈值为</w:t>
      </w:r>
      <w:r>
        <w:rPr>
          <w:b/>
          <w:color w:val="auto"/>
        </w:rPr>
        <w:t>6.0mm</w:t>
      </w:r>
      <w:r>
        <w:rPr>
          <w:color w:val="auto"/>
        </w:rPr>
        <w:t>。</w:t>
      </w:r>
    </w:p>
    <w:p w14:paraId="487CC6A0">
      <w:pPr>
        <w:rPr>
          <w:color w:val="auto"/>
        </w:rPr>
      </w:pPr>
      <w:r>
        <w:rPr>
          <w:color w:val="auto"/>
        </w:rPr>
        <w:br w:type="page"/>
      </w:r>
    </w:p>
    <w:p w14:paraId="32F48DBC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关联强度（GRA分数，值越大关联越强）</w:t>
      </w:r>
    </w:p>
    <w:p w14:paraId="742021DD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1级（轻度）预警关联强度</w:t>
      </w:r>
    </w:p>
    <w:p w14:paraId="6BC51917">
      <w:pPr>
        <w:pStyle w:val="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主要关联因子（GRA分数&gt;0.6）</w:t>
      </w:r>
    </w:p>
    <w:tbl>
      <w:tblPr>
        <w:tblStyle w:val="49"/>
        <w:tblW w:w="903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1829"/>
        <w:gridCol w:w="2971"/>
        <w:gridCol w:w="1340"/>
      </w:tblGrid>
      <w:tr w14:paraId="6C8A1E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283D46BB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因子</w:t>
            </w:r>
          </w:p>
        </w:tc>
        <w:tc>
          <w:tcPr>
            <w:tcW w:w="18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719C9D51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GRA分数</w:t>
            </w:r>
          </w:p>
        </w:tc>
        <w:tc>
          <w:tcPr>
            <w:tcW w:w="29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2F9B7467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Pearson相关系数</w:t>
            </w:r>
          </w:p>
        </w:tc>
        <w:tc>
          <w:tcPr>
            <w:tcW w:w="134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1653A5D5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4DAD8C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</w:tcPr>
          <w:p w14:paraId="7B524172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当天日照时数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523BABBF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0.720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692F57F0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0.258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2E32631D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28684E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</w:tcPr>
          <w:p w14:paraId="21DAAA7D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3天累积日照时数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3C00DD55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0.692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25CB9327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0.296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0978FE4C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538DD3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</w:tcPr>
          <w:p w14:paraId="3E20A2F8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当天雨量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0C596A24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0.741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0927E7E0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-0.104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7F89F10B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负相关</w:t>
            </w:r>
          </w:p>
        </w:tc>
      </w:tr>
      <w:tr w14:paraId="5B3E0A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</w:tcPr>
          <w:p w14:paraId="6AAB13AB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5天累积日照时数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6927FECC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0.644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19F233F3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0.285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22C5F30F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03921E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36C8AF2D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7天累积日照时数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F36A5D7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0.599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3B3AC569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0.263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817E97D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</w:tbl>
    <w:p w14:paraId="7D65F73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解读</w:t>
      </w:r>
      <w:r>
        <w:rPr>
          <w:rFonts w:hint="eastAsia" w:ascii="宋体" w:hAnsi="宋体" w:eastAsia="宋体" w:cs="宋体"/>
          <w:color w:val="auto"/>
        </w:rPr>
        <w:t>:1级预警与日照时数呈正相关（日照越多，轻度预警越易发生），与相对湿度呈负相关（湿度越低，轻度预警越易发生）。</w:t>
      </w:r>
    </w:p>
    <w:p w14:paraId="06452FCF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2级（中度）预警关联强度</w:t>
      </w:r>
    </w:p>
    <w:p w14:paraId="301A151A">
      <w:pPr>
        <w:pStyle w:val="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主要关联因子（GRA分数&gt;0.6）</w:t>
      </w:r>
    </w:p>
    <w:tbl>
      <w:tblPr>
        <w:tblStyle w:val="49"/>
        <w:tblW w:w="9031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1573"/>
        <w:gridCol w:w="2556"/>
        <w:gridCol w:w="2836"/>
      </w:tblGrid>
      <w:tr w14:paraId="39DA4C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6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9D089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因子</w:t>
            </w:r>
          </w:p>
        </w:tc>
        <w:tc>
          <w:tcPr>
            <w:tcW w:w="157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C7B44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GRA分数</w:t>
            </w:r>
          </w:p>
        </w:tc>
        <w:tc>
          <w:tcPr>
            <w:tcW w:w="255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3BF0D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Pearson相关系数</w:t>
            </w:r>
          </w:p>
        </w:tc>
        <w:tc>
          <w:tcPr>
            <w:tcW w:w="28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AA91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518B38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194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当天雨量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01C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0.714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448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0.176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D72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71F2C3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ABC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5天累积雨量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52B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0.689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E3C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0.265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E5EE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16500D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9B0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7天累积雨量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172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0.679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E3D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0.247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B2B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正相关（核心特征）</w:t>
            </w:r>
          </w:p>
        </w:tc>
      </w:tr>
      <w:tr w14:paraId="4FB9B1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04C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10天累积雨量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55E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0.662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B24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0.250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372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048714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ECFD4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3天累积雨量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808B0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0.688</w:t>
            </w:r>
          </w:p>
        </w:tc>
        <w:tc>
          <w:tcPr>
            <w:tcW w:w="255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DDFAE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0.150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F92F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</w:tbl>
    <w:p w14:paraId="283D14C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解读</w:t>
      </w:r>
      <w:r>
        <w:rPr>
          <w:rFonts w:hint="eastAsia" w:ascii="宋体" w:hAnsi="宋体" w:eastAsia="宋体" w:cs="宋体"/>
          <w:color w:val="auto"/>
        </w:rPr>
        <w:t>:2级预警与降雨量呈正相关（降雨多，中度预警越易发生），</w:t>
      </w:r>
      <w:r>
        <w:rPr>
          <w:rFonts w:hint="eastAsia" w:ascii="宋体" w:hAnsi="宋体" w:eastAsia="宋体" w:cs="宋体"/>
          <w:b/>
          <w:color w:val="auto"/>
        </w:rPr>
        <w:t>7天累积雨量</w:t>
      </w:r>
      <w:r>
        <w:rPr>
          <w:rFonts w:hint="eastAsia" w:ascii="宋体" w:hAnsi="宋体" w:eastAsia="宋体" w:cs="宋体"/>
          <w:color w:val="auto"/>
        </w:rPr>
        <w:t>作为核心特征，GRA分数为0.679。</w:t>
      </w:r>
    </w:p>
    <w:p w14:paraId="10EE1D9D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3级（重度）预警关联强度</w:t>
      </w:r>
    </w:p>
    <w:p w14:paraId="65784DD2">
      <w:pPr>
        <w:pStyle w:val="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主要关联因子（GRA分数&gt;0.7）</w:t>
      </w:r>
    </w:p>
    <w:tbl>
      <w:tblPr>
        <w:tblStyle w:val="49"/>
        <w:tblW w:w="9032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504"/>
        <w:gridCol w:w="2442"/>
        <w:gridCol w:w="2710"/>
      </w:tblGrid>
      <w:tr w14:paraId="1911C4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trHeight w:val="0" w:hRule="atLeast"/>
          <w:tblHeader/>
          <w:jc w:val="center"/>
        </w:trPr>
        <w:tc>
          <w:tcPr>
            <w:tcW w:w="237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1888E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因子</w:t>
            </w:r>
          </w:p>
        </w:tc>
        <w:tc>
          <w:tcPr>
            <w:tcW w:w="15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BB8B4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GRA分数</w:t>
            </w:r>
          </w:p>
        </w:tc>
        <w:tc>
          <w:tcPr>
            <w:tcW w:w="24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DEA8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Pearson相关系数</w:t>
            </w:r>
          </w:p>
        </w:tc>
        <w:tc>
          <w:tcPr>
            <w:tcW w:w="271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9239D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2071A7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F22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当天降雨时数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EDD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0.777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D40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0.329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520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34FD4A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ABF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3天累积降雨时数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FF5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0.743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D76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0.410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BCC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167A49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7AD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5天累积降雨时数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D9E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0.717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6FB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0.486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9AB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387F0A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E42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7天累积降雨时数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A7A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0.706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14F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0.528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41E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正相关（核心特征）</w:t>
            </w:r>
          </w:p>
        </w:tc>
      </w:tr>
      <w:tr w14:paraId="3FEE64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53BF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3天累积雨量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55C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0.790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D18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0.285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02D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06280D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DDE41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当天雨量</w:t>
            </w:r>
          </w:p>
        </w:tc>
        <w:tc>
          <w:tcPr>
            <w:tcW w:w="150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3C14D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0.810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182B6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0.182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30A20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</w:tbl>
    <w:p w14:paraId="507E744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解读</w:t>
      </w:r>
      <w:r>
        <w:rPr>
          <w:rFonts w:hint="eastAsia" w:ascii="宋体" w:hAnsi="宋体" w:eastAsia="宋体" w:cs="宋体"/>
          <w:color w:val="auto"/>
        </w:rPr>
        <w:t>:3级预警与降雨时数呈强正相关（降雨越多，重度预警越易发生），</w:t>
      </w:r>
      <w:r>
        <w:rPr>
          <w:rFonts w:hint="eastAsia" w:ascii="宋体" w:hAnsi="宋体" w:eastAsia="宋体" w:cs="宋体"/>
          <w:b/>
          <w:color w:val="auto"/>
        </w:rPr>
        <w:t>7天累积降雨时数</w:t>
      </w:r>
      <w:r>
        <w:rPr>
          <w:rFonts w:hint="eastAsia" w:ascii="宋体" w:hAnsi="宋体" w:eastAsia="宋体" w:cs="宋体"/>
          <w:color w:val="auto"/>
        </w:rPr>
        <w:t>GRA分数为0.706，与7天累积雨量密切相关。</w:t>
      </w:r>
    </w:p>
    <w:p w14:paraId="14B97E9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595C1E64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方法概述</w:t>
      </w:r>
    </w:p>
    <w:p w14:paraId="6BCED78D">
      <w:pPr>
        <w:ind w:firstLine="72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皮尔逊相关（点二列相关）</w:t>
      </w:r>
      <w:r>
        <w:rPr>
          <w:rFonts w:hint="eastAsia" w:ascii="宋体" w:hAnsi="宋体" w:eastAsia="宋体" w:cs="宋体"/>
          <w:color w:val="auto"/>
        </w:rPr>
        <w:t>：对每个预警等级（1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</w:rPr>
        <w:t>2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</w:rPr>
        <w:t>3）分别进行二分类分析，衡量特征与该预警等级的相关强度。</w:t>
      </w:r>
    </w:p>
    <w:p w14:paraId="2C29B9EC">
      <w:pPr>
        <w:ind w:firstLine="72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灰色关联分析GRA（分辨系数ρ=0.5）</w:t>
      </w:r>
      <w:r>
        <w:rPr>
          <w:rFonts w:hint="eastAsia" w:ascii="宋体" w:hAnsi="宋体" w:eastAsia="宋体" w:cs="宋体"/>
          <w:color w:val="auto"/>
        </w:rPr>
        <w:t>：衡量特征与目标序列"形状接近度"，对非线性/不同量纲更稳健。</w:t>
      </w:r>
    </w:p>
    <w:p w14:paraId="7EBF78A7">
      <w:pPr>
        <w:ind w:firstLine="72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决策树多分类</w:t>
      </w:r>
      <w:r>
        <w:rPr>
          <w:rFonts w:hint="eastAsia" w:ascii="宋体" w:hAnsi="宋体" w:eastAsia="宋体" w:cs="宋体"/>
          <w:color w:val="auto"/>
        </w:rPr>
        <w:t>：使用预警等级（0-3级）作为目标变量，从多气象因子中提取每个预警等级的阈值组合规则。</w:t>
      </w:r>
    </w:p>
    <w:p w14:paraId="464A152A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三种方案参数对比</w:t>
      </w:r>
    </w:p>
    <w:tbl>
      <w:tblPr>
        <w:tblStyle w:val="49"/>
        <w:tblW w:w="9031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1213"/>
        <w:gridCol w:w="1914"/>
        <w:gridCol w:w="4881"/>
      </w:tblGrid>
      <w:tr w14:paraId="173088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tblHeader/>
          <w:jc w:val="center"/>
        </w:trPr>
        <w:tc>
          <w:tcPr>
            <w:tcW w:w="102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51397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方案</w:t>
            </w:r>
          </w:p>
        </w:tc>
        <w:tc>
          <w:tcPr>
            <w:tcW w:w="12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749D1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max_depth</w:t>
            </w:r>
          </w:p>
        </w:tc>
        <w:tc>
          <w:tcPr>
            <w:tcW w:w="191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E4F3B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min_samples_leaf</w:t>
            </w:r>
          </w:p>
        </w:tc>
        <w:tc>
          <w:tcPr>
            <w:tcW w:w="488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DDC9F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特点</w:t>
            </w:r>
          </w:p>
        </w:tc>
      </w:tr>
      <w:tr w14:paraId="0173F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0A4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方案一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7A3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5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3EF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</w:t>
            </w:r>
          </w:p>
        </w:tc>
        <w:tc>
          <w:tcPr>
            <w:tcW w:w="4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1FB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综合评分最高（35.00），准确率100%，覆盖35个样本，使用9个特征，规则总数7条，规则数量适中</w:t>
            </w:r>
          </w:p>
        </w:tc>
      </w:tr>
      <w:tr w14:paraId="61A41D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C43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方案二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C6C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4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73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</w:t>
            </w:r>
          </w:p>
        </w:tc>
        <w:tc>
          <w:tcPr>
            <w:tcW w:w="4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003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综合评分第二（34.00），准确率91.89%，覆盖样本最多（37个），使用7个特征，规则总数6条，过拟合风险较低</w:t>
            </w:r>
          </w:p>
        </w:tc>
      </w:tr>
      <w:tr w14:paraId="3F8CAB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353AC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方案三</w:t>
            </w:r>
          </w:p>
        </w:tc>
        <w:tc>
          <w:tcPr>
            <w:tcW w:w="121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9451F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6</w:t>
            </w:r>
          </w:p>
        </w:tc>
        <w:tc>
          <w:tcPr>
            <w:tcW w:w="191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758FC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</w:t>
            </w:r>
          </w:p>
        </w:tc>
        <w:tc>
          <w:tcPr>
            <w:tcW w:w="488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37506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综合评分第三（32.00），准确率100%，覆盖32个样本，使用9个特征，规则总数7条，特征组合更丰富</w:t>
            </w:r>
          </w:p>
        </w:tc>
      </w:tr>
    </w:tbl>
    <w:p w14:paraId="38F11408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优势分析</w:t>
      </w:r>
    </w:p>
    <w:p w14:paraId="11927D34">
      <w:pPr>
        <w:pStyle w:val="14"/>
        <w:ind w:left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时间窗口更短：7天累积雨量比10天累积雨量更能反映近期天气变化，对短期预警更敏感</w:t>
      </w:r>
    </w:p>
    <w:p w14:paraId="08C70A87">
      <w:pPr>
        <w:pStyle w:val="14"/>
        <w:ind w:left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阈值更低：6.0mm的阈值比19.5mm更严格，能更早发现潜在风险</w:t>
      </w:r>
    </w:p>
    <w:p w14:paraId="79644325">
      <w:pPr>
        <w:pStyle w:val="14"/>
        <w:ind w:left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规则更简洁：虽然覆盖样本略少，但规则更易理解和应用</w:t>
      </w:r>
    </w:p>
    <w:p w14:paraId="04A2AAB5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适用场景</w:t>
      </w:r>
    </w:p>
    <w:p w14:paraId="3032AB09">
      <w:pPr>
        <w:pStyle w:val="16"/>
        <w:ind w:left="1200" w:left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短期预警：适合需要快速响应的短期预警场景</w:t>
      </w:r>
    </w:p>
    <w:p w14:paraId="6CD45696">
      <w:pPr>
        <w:pStyle w:val="16"/>
        <w:ind w:left="1200" w:left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精细化监测：适合对近期天气变化敏感的场景</w:t>
      </w:r>
    </w:p>
    <w:p w14:paraId="3A221D08">
      <w:pPr>
        <w:pStyle w:val="16"/>
        <w:ind w:left="1200" w:left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早期预警：阈值更低，能更早发现潜在风险</w:t>
      </w:r>
    </w:p>
    <w:p w14:paraId="13D98BF4">
      <w:pPr>
        <w:rPr>
          <w:color w:val="auto"/>
        </w:rPr>
      </w:pPr>
      <w:r>
        <w:rPr>
          <w:color w:val="auto"/>
        </w:rPr>
        <w:br w:type="page"/>
      </w:r>
    </w:p>
    <w:p w14:paraId="5B5755D9">
      <w:pPr>
        <w:pStyle w:val="4"/>
        <w:rPr>
          <w:color w:val="auto"/>
        </w:rPr>
      </w:pPr>
      <w:r>
        <w:rPr>
          <w:color w:val="auto"/>
        </w:rPr>
        <w:t>参考文献</w:t>
      </w:r>
    </w:p>
    <w:p w14:paraId="68C04853">
      <w:pPr>
        <w:rPr>
          <w:color w:val="auto"/>
        </w:rPr>
      </w:pPr>
      <w:r>
        <w:rPr>
          <w:color w:val="auto"/>
        </w:rPr>
        <w:t>[1]吕安瑞,严梦荧,张妍,等.基于土壤中霜疫霉活力变化防治荔枝霜疫病初探[C]//中国植物病理学会.中国植物病理学会2024年学术年会论文集.华南农业大学园艺学院华南农业大学植物保护学院;,2024:167.DOI:10.26914/c.cnkihy.2024.022408.</w:t>
      </w:r>
    </w:p>
    <w:p w14:paraId="33AA36F5">
      <w:pPr>
        <w:rPr>
          <w:color w:val="auto"/>
        </w:rPr>
      </w:pPr>
      <w:r>
        <w:rPr>
          <w:color w:val="auto"/>
        </w:rPr>
        <w:t>结果表明，荔枝霜疫霉可在果园土壤中存活16个月，成功越夏、越冬，成为荔枝霜疫病初侵染源；土壤中荔枝霜疫霉存在2个活跃期，第一个是冬末初春（12月中旬至次年开花前），此时土壤中荔枝霜疫霉活力逐渐增强，处于催醒状态，作为初侵染源具有侵染能力；第二个活跃期3月下旬至4月上中旬，为荔枝开花后至第二次生理落果期，此时土壤中复苏的荔枝霜疫霉在雨水的作用下，侵染落地花果，以多种生物学形态习居在土壤中；健康荔枝花果落地后染病快速，花落地后3h即可发病，24h后感染率超50％；幼果发病略慢，接触土壤45h感染率大于50％。落花和落果是土壤中霜疫霉初次侵染和再侵染的寄主，导致荔枝霜疫霉辗转传播侵染。</w:t>
      </w:r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1200"/>
        </w:tabs>
        <w:ind w:left="120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51708"/>
    <w:rsid w:val="00FC693F"/>
    <w:rsid w:val="07A56FBB"/>
    <w:rsid w:val="1D9E02DC"/>
    <w:rsid w:val="28317438"/>
    <w:rsid w:val="3C08547F"/>
    <w:rsid w:val="3E646581"/>
    <w:rsid w:val="4C63256E"/>
    <w:rsid w:val="4E1F4272"/>
    <w:rsid w:val="4E8E7243"/>
    <w:rsid w:val="547A1BA4"/>
    <w:rsid w:val="5EB558FD"/>
    <w:rsid w:val="60206354"/>
    <w:rsid w:val="61E0223F"/>
    <w:rsid w:val="7C83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tabs>
        <w:tab w:val="left" w:pos="360"/>
        <w:tab w:val="clear" w:pos="1200"/>
      </w:tabs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478</Words>
  <Characters>806</Characters>
  <Lines>0</Lines>
  <Paragraphs>0</Paragraphs>
  <TotalTime>3</TotalTime>
  <ScaleCrop>false</ScaleCrop>
  <LinksUpToDate>false</LinksUpToDate>
  <CharactersWithSpaces>865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炜</cp:lastModifiedBy>
  <dcterms:modified xsi:type="dcterms:W3CDTF">2025-11-18T06:47:36Z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eyJoZGlkIjoiNmE4YWY0ZmQ2OTcxYTQ5OGIwNWY3ZjNhYzEwNWMzOGMiLCJ1c2VySWQiOiI0MTU3ODk3NTAifQ==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F1E4DF8CB92745AE817E2A68A7580DCD_12</vt:lpwstr>
  </property>
</Properties>
</file>